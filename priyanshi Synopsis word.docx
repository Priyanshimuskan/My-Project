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FF11A">
      <w:pPr>
        <w:pStyle w:val="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728345</wp:posOffset>
            </wp:positionH>
            <wp:positionV relativeFrom="page">
              <wp:posOffset>9445625</wp:posOffset>
            </wp:positionV>
            <wp:extent cx="6388735" cy="61277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608" cy="61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167005</wp:posOffset>
                </wp:positionH>
                <wp:positionV relativeFrom="page">
                  <wp:posOffset>7819390</wp:posOffset>
                </wp:positionV>
                <wp:extent cx="7452360" cy="9271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2359" cy="927100"/>
                          <a:chOff x="0" y="0"/>
                          <a:chExt cx="7452359" cy="927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52359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927100">
                                <a:moveTo>
                                  <a:pt x="7452359" y="926592"/>
                                </a:moveTo>
                                <a:lnTo>
                                  <a:pt x="0" y="926592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92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B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129539"/>
                            <a:ext cx="251459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60" y="131063"/>
                            <a:ext cx="252984" cy="246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391" y="123444"/>
                            <a:ext cx="237743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491" y="64769"/>
                            <a:ext cx="130937" cy="765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8691" y="53339"/>
                            <a:ext cx="130937" cy="7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07834" y="174466"/>
                            <a:ext cx="102870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3D08C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Name</w:t>
                              </w:r>
                            </w:p>
                            <w:p w14:paraId="0D2BA305">
                              <w:pPr>
                                <w:spacing w:before="108" w:line="23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z w:val="20"/>
                                </w:rPr>
                                <w:t>Priyanshi</w:t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t>Mishra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51873" y="174479"/>
                            <a:ext cx="235204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569B9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Email</w:t>
                              </w:r>
                            </w:p>
                            <w:p w14:paraId="6D3CF491">
                              <w:pPr>
                                <w:spacing w:before="144" w:line="23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"mailto:Priyanshi.mishra07082006@gmail.com"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t>Priyanshi.mishra07082006@gmail.com</w:t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705652" y="159175"/>
                            <a:ext cx="103886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AC99D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Guide</w:t>
                              </w:r>
                            </w:p>
                            <w:p w14:paraId="0C92AACC">
                              <w:pPr>
                                <w:spacing w:before="115" w:line="230" w:lineRule="exact"/>
                                <w:ind w:left="2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t>Umamaheshwari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15pt;margin-top:615.7pt;height:73pt;width:586.8pt;mso-position-horizontal-relative:page;mso-position-vertical-relative:page;z-index:251660288;mso-width-relative:page;mso-height-relative:page;" coordsize="7452359,927100" o:gfxdata="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">
                <o:lock v:ext="edit" aspectratio="f"/>
                <v:shape id="Graphic 3" o:spid="_x0000_s1026" o:spt="100" style="position:absolute;left:0;top:0;height:927100;width:7452359;" fillcolor="#E2EBF8" filled="t" stroked="f" coordsize="7452359,927100" o:gfxdata="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AEkBvQAA&#10;ANoAAAAPAAAAAAAAAAEAIAAAACIAAABkcnMvZG93bnJldi54bWxQSwECFAAUAAAACACHTuJAMy8F&#10;njsAAAA5AAAAEAAAAAAAAAABACAAAAAMAQAAZHJzL3NoYXBleG1sLnhtbFBLBQYAAAAABgAGAFsB&#10;AAC2AwAAAAA=&#10;" path="m7452359,926592l0,926592,0,0,7452359,0,7452359,9265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312420;top:129539;height:242315;width:251459;" filled="f" o:preferrelative="t" stroked="f" coordsize="21600,21600" o:gfxdata="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szl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5" o:spid="_x0000_s1026" o:spt="75" type="#_x0000_t75" style="position:absolute;left:2651760;top:131063;height:246887;width:252984;" filled="f" o:preferrelative="t" stroked="f" coordsize="21600,21600" o:gfxdata="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APs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" o:spid="_x0000_s1026" o:spt="75" type="#_x0000_t75" style="position:absolute;left:5422391;top:123444;height:242315;width:237743;" filled="f" o:preferrelative="t" stroked="f" coordsize="21600,21600" o:gfxdata="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6Okz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7" o:spid="_x0000_s1026" o:spt="75" type="#_x0000_t75" style="position:absolute;left:2535491;top:64769;height:765937;width:130937;" filled="f" o:preferrelative="t" stroked="f" coordsize="21600,21600" o:gfxdata="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tKQ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8" o:spid="_x0000_s1026" o:spt="75" type="#_x0000_t75" style="position:absolute;left:5278691;top:53339;height:765937;width:130937;" filled="f" o:preferrelative="t" stroked="f" coordsize="21600,21600" o:gfxdata="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OScj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v:shape id="Textbox 9" o:spid="_x0000_s1026" o:spt="202" type="#_x0000_t202" style="position:absolute;left:607834;top:174466;height:356235;width:102870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53D08C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Student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Name</w:t>
                        </w:r>
                      </w:p>
                      <w:p w14:paraId="0D2BA305">
                        <w:pPr>
                          <w:spacing w:before="108" w:line="23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D358D"/>
                            <w:sz w:val="20"/>
                          </w:rPr>
                          <w:t>Priyanshi</w:t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t>Mishra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2951873;top:174479;height:379095;width:235204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0569B9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Student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Email</w:t>
                        </w:r>
                      </w:p>
                      <w:p w14:paraId="6D3CF491">
                        <w:pPr>
                          <w:spacing w:before="144" w:line="23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"mailto:Priyanshi.mishra07082006@gmail.com"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t>Priyanshi.mishra07082006@gmail.com</w:t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5705652;top:159175;height:360680;width:103886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3AC99D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Guide</w:t>
                        </w:r>
                      </w:p>
                      <w:p w14:paraId="0C92AACC">
                        <w:pPr>
                          <w:spacing w:before="115" w:line="230" w:lineRule="exact"/>
                          <w:ind w:left="2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t>Umamaheshwari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1386205</wp:posOffset>
                </wp:positionH>
                <wp:positionV relativeFrom="page">
                  <wp:posOffset>1492885</wp:posOffset>
                </wp:positionV>
                <wp:extent cx="6385560" cy="286893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60" cy="2868930"/>
                          <a:chOff x="0" y="0"/>
                          <a:chExt cx="6385560" cy="28689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9815" y="0"/>
                            <a:ext cx="362839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8390" h="509270">
                                <a:moveTo>
                                  <a:pt x="3553117" y="1269"/>
                                </a:moveTo>
                                <a:lnTo>
                                  <a:pt x="74612" y="1269"/>
                                </a:lnTo>
                                <a:lnTo>
                                  <a:pt x="78587" y="0"/>
                                </a:lnTo>
                                <a:lnTo>
                                  <a:pt x="3548506" y="0"/>
                                </a:lnTo>
                                <a:lnTo>
                                  <a:pt x="3553117" y="12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86606" y="15239"/>
                                </a:moveTo>
                                <a:lnTo>
                                  <a:pt x="41122" y="15239"/>
                                </a:lnTo>
                                <a:lnTo>
                                  <a:pt x="44919" y="12699"/>
                                </a:lnTo>
                                <a:lnTo>
                                  <a:pt x="48844" y="10159"/>
                                </a:lnTo>
                                <a:lnTo>
                                  <a:pt x="52324" y="8889"/>
                                </a:lnTo>
                                <a:lnTo>
                                  <a:pt x="56451" y="6349"/>
                                </a:lnTo>
                                <a:lnTo>
                                  <a:pt x="60693" y="5079"/>
                                </a:lnTo>
                                <a:lnTo>
                                  <a:pt x="65633" y="3809"/>
                                </a:lnTo>
                                <a:lnTo>
                                  <a:pt x="69469" y="2539"/>
                                </a:lnTo>
                                <a:lnTo>
                                  <a:pt x="73990" y="1269"/>
                                </a:lnTo>
                                <a:lnTo>
                                  <a:pt x="3553739" y="1269"/>
                                </a:lnTo>
                                <a:lnTo>
                                  <a:pt x="3558260" y="2539"/>
                                </a:lnTo>
                                <a:lnTo>
                                  <a:pt x="3562083" y="3809"/>
                                </a:lnTo>
                                <a:lnTo>
                                  <a:pt x="3562692" y="3809"/>
                                </a:lnTo>
                                <a:lnTo>
                                  <a:pt x="3567036" y="5079"/>
                                </a:lnTo>
                                <a:lnTo>
                                  <a:pt x="3570693" y="6349"/>
                                </a:lnTo>
                                <a:lnTo>
                                  <a:pt x="3571265" y="6349"/>
                                </a:lnTo>
                                <a:lnTo>
                                  <a:pt x="3575405" y="8889"/>
                                </a:lnTo>
                                <a:lnTo>
                                  <a:pt x="3578885" y="10159"/>
                                </a:lnTo>
                                <a:lnTo>
                                  <a:pt x="3582809" y="12699"/>
                                </a:lnTo>
                                <a:lnTo>
                                  <a:pt x="3586606" y="15239"/>
                                </a:lnTo>
                                <a:close/>
                              </a:path>
                              <a:path w="3628390" h="509270">
                                <a:moveTo>
                                  <a:pt x="66916" y="478789"/>
                                </a:moveTo>
                                <a:lnTo>
                                  <a:pt x="23749" y="478789"/>
                                </a:lnTo>
                                <a:lnTo>
                                  <a:pt x="21209" y="474979"/>
                                </a:lnTo>
                                <a:lnTo>
                                  <a:pt x="18427" y="472439"/>
                                </a:lnTo>
                                <a:lnTo>
                                  <a:pt x="15811" y="468629"/>
                                </a:lnTo>
                                <a:lnTo>
                                  <a:pt x="15468" y="467359"/>
                                </a:lnTo>
                                <a:lnTo>
                                  <a:pt x="13055" y="463549"/>
                                </a:lnTo>
                                <a:lnTo>
                                  <a:pt x="10807" y="459739"/>
                                </a:lnTo>
                                <a:lnTo>
                                  <a:pt x="9029" y="455929"/>
                                </a:lnTo>
                                <a:lnTo>
                                  <a:pt x="7137" y="452119"/>
                                </a:lnTo>
                                <a:lnTo>
                                  <a:pt x="6896" y="452119"/>
                                </a:lnTo>
                                <a:lnTo>
                                  <a:pt x="5461" y="448309"/>
                                </a:lnTo>
                                <a:lnTo>
                                  <a:pt x="698" y="429259"/>
                                </a:lnTo>
                                <a:lnTo>
                                  <a:pt x="190" y="425449"/>
                                </a:lnTo>
                                <a:lnTo>
                                  <a:pt x="0" y="422909"/>
                                </a:lnTo>
                                <a:lnTo>
                                  <a:pt x="12" y="85089"/>
                                </a:lnTo>
                                <a:lnTo>
                                  <a:pt x="127" y="83819"/>
                                </a:lnTo>
                                <a:lnTo>
                                  <a:pt x="190" y="82549"/>
                                </a:lnTo>
                                <a:lnTo>
                                  <a:pt x="6896" y="57149"/>
                                </a:lnTo>
                                <a:lnTo>
                                  <a:pt x="7137" y="55879"/>
                                </a:lnTo>
                                <a:lnTo>
                                  <a:pt x="9029" y="52069"/>
                                </a:lnTo>
                                <a:lnTo>
                                  <a:pt x="10807" y="48259"/>
                                </a:lnTo>
                                <a:lnTo>
                                  <a:pt x="13055" y="44449"/>
                                </a:lnTo>
                                <a:lnTo>
                                  <a:pt x="15468" y="40639"/>
                                </a:lnTo>
                                <a:lnTo>
                                  <a:pt x="15811" y="40639"/>
                                </a:lnTo>
                                <a:lnTo>
                                  <a:pt x="18427" y="36829"/>
                                </a:lnTo>
                                <a:lnTo>
                                  <a:pt x="21209" y="33019"/>
                                </a:lnTo>
                                <a:lnTo>
                                  <a:pt x="23749" y="30479"/>
                                </a:lnTo>
                                <a:lnTo>
                                  <a:pt x="26835" y="26669"/>
                                </a:lnTo>
                                <a:lnTo>
                                  <a:pt x="30060" y="24129"/>
                                </a:lnTo>
                                <a:lnTo>
                                  <a:pt x="30505" y="22859"/>
                                </a:lnTo>
                                <a:lnTo>
                                  <a:pt x="33439" y="20319"/>
                                </a:lnTo>
                                <a:lnTo>
                                  <a:pt x="36957" y="17779"/>
                                </a:lnTo>
                                <a:lnTo>
                                  <a:pt x="40614" y="15239"/>
                                </a:lnTo>
                                <a:lnTo>
                                  <a:pt x="3587115" y="15239"/>
                                </a:lnTo>
                                <a:lnTo>
                                  <a:pt x="3590772" y="17779"/>
                                </a:lnTo>
                                <a:lnTo>
                                  <a:pt x="3594290" y="20319"/>
                                </a:lnTo>
                                <a:lnTo>
                                  <a:pt x="3597224" y="22859"/>
                                </a:lnTo>
                                <a:lnTo>
                                  <a:pt x="3598307" y="24129"/>
                                </a:lnTo>
                                <a:lnTo>
                                  <a:pt x="89928" y="24129"/>
                                </a:lnTo>
                                <a:lnTo>
                                  <a:pt x="85826" y="25399"/>
                                </a:lnTo>
                                <a:lnTo>
                                  <a:pt x="79705" y="25399"/>
                                </a:lnTo>
                                <a:lnTo>
                                  <a:pt x="75793" y="26669"/>
                                </a:lnTo>
                                <a:lnTo>
                                  <a:pt x="76415" y="26669"/>
                                </a:lnTo>
                                <a:lnTo>
                                  <a:pt x="72580" y="27939"/>
                                </a:lnTo>
                                <a:lnTo>
                                  <a:pt x="73177" y="27939"/>
                                </a:lnTo>
                                <a:lnTo>
                                  <a:pt x="69430" y="29209"/>
                                </a:lnTo>
                                <a:lnTo>
                                  <a:pt x="66916" y="29209"/>
                                </a:lnTo>
                                <a:lnTo>
                                  <a:pt x="63347" y="31749"/>
                                </a:lnTo>
                                <a:lnTo>
                                  <a:pt x="63906" y="31749"/>
                                </a:lnTo>
                                <a:lnTo>
                                  <a:pt x="60413" y="33019"/>
                                </a:lnTo>
                                <a:lnTo>
                                  <a:pt x="60960" y="33019"/>
                                </a:lnTo>
                                <a:lnTo>
                                  <a:pt x="57581" y="34289"/>
                                </a:lnTo>
                                <a:lnTo>
                                  <a:pt x="58102" y="34289"/>
                                </a:lnTo>
                                <a:lnTo>
                                  <a:pt x="56464" y="35559"/>
                                </a:lnTo>
                                <a:lnTo>
                                  <a:pt x="55333" y="35559"/>
                                </a:lnTo>
                                <a:lnTo>
                                  <a:pt x="52171" y="38099"/>
                                </a:lnTo>
                                <a:lnTo>
                                  <a:pt x="52654" y="38099"/>
                                </a:lnTo>
                                <a:lnTo>
                                  <a:pt x="51130" y="39369"/>
                                </a:lnTo>
                                <a:lnTo>
                                  <a:pt x="50076" y="39369"/>
                                </a:lnTo>
                                <a:lnTo>
                                  <a:pt x="47142" y="41909"/>
                                </a:lnTo>
                                <a:lnTo>
                                  <a:pt x="47586" y="41909"/>
                                </a:lnTo>
                                <a:lnTo>
                                  <a:pt x="44780" y="44449"/>
                                </a:lnTo>
                                <a:lnTo>
                                  <a:pt x="45212" y="44449"/>
                                </a:lnTo>
                                <a:lnTo>
                                  <a:pt x="42545" y="46989"/>
                                </a:lnTo>
                                <a:lnTo>
                                  <a:pt x="42951" y="46989"/>
                                </a:lnTo>
                                <a:lnTo>
                                  <a:pt x="40411" y="49529"/>
                                </a:lnTo>
                                <a:lnTo>
                                  <a:pt x="40792" y="49529"/>
                                </a:lnTo>
                                <a:lnTo>
                                  <a:pt x="38392" y="52069"/>
                                </a:lnTo>
                                <a:lnTo>
                                  <a:pt x="38760" y="52069"/>
                                </a:lnTo>
                                <a:lnTo>
                                  <a:pt x="36512" y="54609"/>
                                </a:lnTo>
                                <a:lnTo>
                                  <a:pt x="36855" y="54609"/>
                                </a:lnTo>
                                <a:lnTo>
                                  <a:pt x="34747" y="57149"/>
                                </a:lnTo>
                                <a:lnTo>
                                  <a:pt x="35064" y="57149"/>
                                </a:lnTo>
                                <a:lnTo>
                                  <a:pt x="33769" y="59689"/>
                                </a:lnTo>
                                <a:lnTo>
                                  <a:pt x="33413" y="59689"/>
                                </a:lnTo>
                                <a:lnTo>
                                  <a:pt x="31635" y="63499"/>
                                </a:lnTo>
                                <a:lnTo>
                                  <a:pt x="31902" y="63499"/>
                                </a:lnTo>
                                <a:lnTo>
                                  <a:pt x="30289" y="66039"/>
                                </a:lnTo>
                                <a:lnTo>
                                  <a:pt x="30530" y="66039"/>
                                </a:lnTo>
                                <a:lnTo>
                                  <a:pt x="29565" y="68579"/>
                                </a:lnTo>
                                <a:lnTo>
                                  <a:pt x="29298" y="68579"/>
                                </a:lnTo>
                                <a:lnTo>
                                  <a:pt x="28028" y="72389"/>
                                </a:lnTo>
                                <a:lnTo>
                                  <a:pt x="28219" y="72389"/>
                                </a:lnTo>
                                <a:lnTo>
                                  <a:pt x="27491" y="74929"/>
                                </a:lnTo>
                                <a:lnTo>
                                  <a:pt x="27292" y="74929"/>
                                </a:lnTo>
                                <a:lnTo>
                                  <a:pt x="27127" y="76199"/>
                                </a:lnTo>
                                <a:lnTo>
                                  <a:pt x="25217" y="420369"/>
                                </a:lnTo>
                                <a:lnTo>
                                  <a:pt x="25387" y="422909"/>
                                </a:lnTo>
                                <a:lnTo>
                                  <a:pt x="25895" y="426719"/>
                                </a:lnTo>
                                <a:lnTo>
                                  <a:pt x="26390" y="429259"/>
                                </a:lnTo>
                                <a:lnTo>
                                  <a:pt x="27292" y="433069"/>
                                </a:lnTo>
                                <a:lnTo>
                                  <a:pt x="27491" y="433069"/>
                                </a:lnTo>
                                <a:lnTo>
                                  <a:pt x="28219" y="435609"/>
                                </a:lnTo>
                                <a:lnTo>
                                  <a:pt x="28028" y="435609"/>
                                </a:lnTo>
                                <a:lnTo>
                                  <a:pt x="29298" y="439419"/>
                                </a:lnTo>
                                <a:lnTo>
                                  <a:pt x="29565" y="439419"/>
                                </a:lnTo>
                                <a:lnTo>
                                  <a:pt x="30530" y="441959"/>
                                </a:lnTo>
                                <a:lnTo>
                                  <a:pt x="30289" y="441959"/>
                                </a:lnTo>
                                <a:lnTo>
                                  <a:pt x="31902" y="445769"/>
                                </a:lnTo>
                                <a:lnTo>
                                  <a:pt x="32228" y="445769"/>
                                </a:lnTo>
                                <a:lnTo>
                                  <a:pt x="33413" y="448309"/>
                                </a:lnTo>
                                <a:lnTo>
                                  <a:pt x="33121" y="448309"/>
                                </a:lnTo>
                                <a:lnTo>
                                  <a:pt x="35064" y="450849"/>
                                </a:lnTo>
                                <a:lnTo>
                                  <a:pt x="34747" y="450849"/>
                                </a:lnTo>
                                <a:lnTo>
                                  <a:pt x="36855" y="453389"/>
                                </a:lnTo>
                                <a:lnTo>
                                  <a:pt x="36512" y="453389"/>
                                </a:lnTo>
                                <a:lnTo>
                                  <a:pt x="38760" y="457199"/>
                                </a:lnTo>
                                <a:lnTo>
                                  <a:pt x="39192" y="457199"/>
                                </a:lnTo>
                                <a:lnTo>
                                  <a:pt x="40792" y="459739"/>
                                </a:lnTo>
                                <a:lnTo>
                                  <a:pt x="41258" y="459739"/>
                                </a:lnTo>
                                <a:lnTo>
                                  <a:pt x="42951" y="462279"/>
                                </a:lnTo>
                                <a:lnTo>
                                  <a:pt x="43878" y="462279"/>
                                </a:lnTo>
                                <a:lnTo>
                                  <a:pt x="45212" y="463549"/>
                                </a:lnTo>
                                <a:lnTo>
                                  <a:pt x="44780" y="463549"/>
                                </a:lnTo>
                                <a:lnTo>
                                  <a:pt x="47586" y="466089"/>
                                </a:lnTo>
                                <a:lnTo>
                                  <a:pt x="47142" y="466089"/>
                                </a:lnTo>
                                <a:lnTo>
                                  <a:pt x="50076" y="468629"/>
                                </a:lnTo>
                                <a:lnTo>
                                  <a:pt x="49606" y="468629"/>
                                </a:lnTo>
                                <a:lnTo>
                                  <a:pt x="52654" y="469899"/>
                                </a:lnTo>
                                <a:lnTo>
                                  <a:pt x="52171" y="469899"/>
                                </a:lnTo>
                                <a:lnTo>
                                  <a:pt x="55333" y="472439"/>
                                </a:lnTo>
                                <a:lnTo>
                                  <a:pt x="54825" y="472439"/>
                                </a:lnTo>
                                <a:lnTo>
                                  <a:pt x="58102" y="473709"/>
                                </a:lnTo>
                                <a:lnTo>
                                  <a:pt x="57581" y="473709"/>
                                </a:lnTo>
                                <a:lnTo>
                                  <a:pt x="60960" y="476249"/>
                                </a:lnTo>
                                <a:lnTo>
                                  <a:pt x="62160" y="476249"/>
                                </a:lnTo>
                                <a:lnTo>
                                  <a:pt x="63906" y="477519"/>
                                </a:lnTo>
                                <a:lnTo>
                                  <a:pt x="63347" y="477519"/>
                                </a:lnTo>
                                <a:lnTo>
                                  <a:pt x="66916" y="47878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72903" y="36829"/>
                                </a:moveTo>
                                <a:lnTo>
                                  <a:pt x="3569627" y="34289"/>
                                </a:lnTo>
                                <a:lnTo>
                                  <a:pt x="3570147" y="34289"/>
                                </a:lnTo>
                                <a:lnTo>
                                  <a:pt x="3566769" y="33019"/>
                                </a:lnTo>
                                <a:lnTo>
                                  <a:pt x="3567303" y="33019"/>
                                </a:lnTo>
                                <a:lnTo>
                                  <a:pt x="3563823" y="31749"/>
                                </a:lnTo>
                                <a:lnTo>
                                  <a:pt x="3564381" y="31749"/>
                                </a:lnTo>
                                <a:lnTo>
                                  <a:pt x="3560813" y="29209"/>
                                </a:lnTo>
                                <a:lnTo>
                                  <a:pt x="3558298" y="29209"/>
                                </a:lnTo>
                                <a:lnTo>
                                  <a:pt x="3554552" y="27939"/>
                                </a:lnTo>
                                <a:lnTo>
                                  <a:pt x="3555149" y="27939"/>
                                </a:lnTo>
                                <a:lnTo>
                                  <a:pt x="3551313" y="26669"/>
                                </a:lnTo>
                                <a:lnTo>
                                  <a:pt x="3551936" y="26669"/>
                                </a:lnTo>
                                <a:lnTo>
                                  <a:pt x="3548024" y="25399"/>
                                </a:lnTo>
                                <a:lnTo>
                                  <a:pt x="3541903" y="25399"/>
                                </a:lnTo>
                                <a:lnTo>
                                  <a:pt x="3537800" y="24129"/>
                                </a:lnTo>
                                <a:lnTo>
                                  <a:pt x="3598307" y="24129"/>
                                </a:lnTo>
                                <a:lnTo>
                                  <a:pt x="3600475" y="26669"/>
                                </a:lnTo>
                                <a:lnTo>
                                  <a:pt x="3603574" y="29209"/>
                                </a:lnTo>
                                <a:lnTo>
                                  <a:pt x="3603980" y="30479"/>
                                </a:lnTo>
                                <a:lnTo>
                                  <a:pt x="3606520" y="33019"/>
                                </a:lnTo>
                                <a:lnTo>
                                  <a:pt x="3608374" y="35559"/>
                                </a:lnTo>
                                <a:lnTo>
                                  <a:pt x="3572395" y="35559"/>
                                </a:lnTo>
                                <a:lnTo>
                                  <a:pt x="3572903" y="36829"/>
                                </a:lnTo>
                                <a:close/>
                              </a:path>
                              <a:path w="3628390" h="509270">
                                <a:moveTo>
                                  <a:pt x="79082" y="26669"/>
                                </a:moveTo>
                                <a:lnTo>
                                  <a:pt x="79705" y="25399"/>
                                </a:lnTo>
                                <a:lnTo>
                                  <a:pt x="83058" y="25399"/>
                                </a:lnTo>
                                <a:lnTo>
                                  <a:pt x="79082" y="266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48646" y="26669"/>
                                </a:moveTo>
                                <a:lnTo>
                                  <a:pt x="3544671" y="25399"/>
                                </a:lnTo>
                                <a:lnTo>
                                  <a:pt x="3548024" y="25399"/>
                                </a:lnTo>
                                <a:lnTo>
                                  <a:pt x="3548646" y="26669"/>
                                </a:lnTo>
                                <a:close/>
                              </a:path>
                              <a:path w="3628390" h="509270">
                                <a:moveTo>
                                  <a:pt x="66344" y="30479"/>
                                </a:moveTo>
                                <a:lnTo>
                                  <a:pt x="66916" y="29209"/>
                                </a:lnTo>
                                <a:lnTo>
                                  <a:pt x="70015" y="29209"/>
                                </a:lnTo>
                                <a:lnTo>
                                  <a:pt x="66344" y="3047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61384" y="30479"/>
                                </a:moveTo>
                                <a:lnTo>
                                  <a:pt x="3557714" y="29209"/>
                                </a:lnTo>
                                <a:lnTo>
                                  <a:pt x="3560813" y="29209"/>
                                </a:lnTo>
                                <a:lnTo>
                                  <a:pt x="3561384" y="30479"/>
                                </a:lnTo>
                                <a:close/>
                              </a:path>
                              <a:path w="3628390" h="509270">
                                <a:moveTo>
                                  <a:pt x="54825" y="36829"/>
                                </a:moveTo>
                                <a:lnTo>
                                  <a:pt x="55333" y="35559"/>
                                </a:lnTo>
                                <a:lnTo>
                                  <a:pt x="56464" y="35559"/>
                                </a:lnTo>
                                <a:lnTo>
                                  <a:pt x="54825" y="368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78123" y="40639"/>
                                </a:moveTo>
                                <a:lnTo>
                                  <a:pt x="3575075" y="38099"/>
                                </a:lnTo>
                                <a:lnTo>
                                  <a:pt x="3575557" y="38099"/>
                                </a:lnTo>
                                <a:lnTo>
                                  <a:pt x="3572395" y="35559"/>
                                </a:lnTo>
                                <a:lnTo>
                                  <a:pt x="3608374" y="35559"/>
                                </a:lnTo>
                                <a:lnTo>
                                  <a:pt x="3609301" y="36829"/>
                                </a:lnTo>
                                <a:lnTo>
                                  <a:pt x="3611046" y="39369"/>
                                </a:lnTo>
                                <a:lnTo>
                                  <a:pt x="3577653" y="39369"/>
                                </a:lnTo>
                                <a:lnTo>
                                  <a:pt x="3578123" y="40639"/>
                                </a:lnTo>
                                <a:close/>
                              </a:path>
                              <a:path w="3628390" h="509270">
                                <a:moveTo>
                                  <a:pt x="49606" y="40639"/>
                                </a:moveTo>
                                <a:lnTo>
                                  <a:pt x="50076" y="39369"/>
                                </a:lnTo>
                                <a:lnTo>
                                  <a:pt x="51130" y="39369"/>
                                </a:lnTo>
                                <a:lnTo>
                                  <a:pt x="49606" y="4063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94607" y="60959"/>
                                </a:moveTo>
                                <a:lnTo>
                                  <a:pt x="3592664" y="57149"/>
                                </a:lnTo>
                                <a:lnTo>
                                  <a:pt x="3592982" y="57149"/>
                                </a:lnTo>
                                <a:lnTo>
                                  <a:pt x="3590874" y="54609"/>
                                </a:lnTo>
                                <a:lnTo>
                                  <a:pt x="3591217" y="54609"/>
                                </a:lnTo>
                                <a:lnTo>
                                  <a:pt x="3588969" y="52069"/>
                                </a:lnTo>
                                <a:lnTo>
                                  <a:pt x="3589337" y="52069"/>
                                </a:lnTo>
                                <a:lnTo>
                                  <a:pt x="3586937" y="49529"/>
                                </a:lnTo>
                                <a:lnTo>
                                  <a:pt x="3587318" y="49529"/>
                                </a:lnTo>
                                <a:lnTo>
                                  <a:pt x="3584778" y="46989"/>
                                </a:lnTo>
                                <a:lnTo>
                                  <a:pt x="3585184" y="46989"/>
                                </a:lnTo>
                                <a:lnTo>
                                  <a:pt x="3582517" y="44449"/>
                                </a:lnTo>
                                <a:lnTo>
                                  <a:pt x="3582949" y="44449"/>
                                </a:lnTo>
                                <a:lnTo>
                                  <a:pt x="3580142" y="41909"/>
                                </a:lnTo>
                                <a:lnTo>
                                  <a:pt x="3580587" y="41909"/>
                                </a:lnTo>
                                <a:lnTo>
                                  <a:pt x="3577653" y="39369"/>
                                </a:lnTo>
                                <a:lnTo>
                                  <a:pt x="3611046" y="39369"/>
                                </a:lnTo>
                                <a:lnTo>
                                  <a:pt x="3611918" y="40639"/>
                                </a:lnTo>
                                <a:lnTo>
                                  <a:pt x="3612261" y="40639"/>
                                </a:lnTo>
                                <a:lnTo>
                                  <a:pt x="3614674" y="44449"/>
                                </a:lnTo>
                                <a:lnTo>
                                  <a:pt x="3616921" y="48259"/>
                                </a:lnTo>
                                <a:lnTo>
                                  <a:pt x="3618699" y="52069"/>
                                </a:lnTo>
                                <a:lnTo>
                                  <a:pt x="3620833" y="57149"/>
                                </a:lnTo>
                                <a:lnTo>
                                  <a:pt x="3622268" y="59689"/>
                                </a:lnTo>
                                <a:lnTo>
                                  <a:pt x="3594303" y="59689"/>
                                </a:lnTo>
                                <a:lnTo>
                                  <a:pt x="3594607" y="60959"/>
                                </a:lnTo>
                                <a:close/>
                              </a:path>
                              <a:path w="3628390" h="509270">
                                <a:moveTo>
                                  <a:pt x="33121" y="60959"/>
                                </a:moveTo>
                                <a:lnTo>
                                  <a:pt x="33413" y="59689"/>
                                </a:lnTo>
                                <a:lnTo>
                                  <a:pt x="33769" y="59689"/>
                                </a:lnTo>
                                <a:lnTo>
                                  <a:pt x="33121" y="6095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98646" y="69849"/>
                                </a:moveTo>
                                <a:lnTo>
                                  <a:pt x="3597198" y="66039"/>
                                </a:lnTo>
                                <a:lnTo>
                                  <a:pt x="3597440" y="66039"/>
                                </a:lnTo>
                                <a:lnTo>
                                  <a:pt x="3595827" y="63499"/>
                                </a:lnTo>
                                <a:lnTo>
                                  <a:pt x="3596093" y="63499"/>
                                </a:lnTo>
                                <a:lnTo>
                                  <a:pt x="3594303" y="59689"/>
                                </a:lnTo>
                                <a:lnTo>
                                  <a:pt x="3622268" y="59689"/>
                                </a:lnTo>
                                <a:lnTo>
                                  <a:pt x="3623945" y="64769"/>
                                </a:lnTo>
                                <a:lnTo>
                                  <a:pt x="3625037" y="68579"/>
                                </a:lnTo>
                                <a:lnTo>
                                  <a:pt x="3598430" y="68579"/>
                                </a:lnTo>
                                <a:lnTo>
                                  <a:pt x="3598646" y="69849"/>
                                </a:lnTo>
                                <a:close/>
                              </a:path>
                              <a:path w="3628390" h="509270">
                                <a:moveTo>
                                  <a:pt x="29083" y="69849"/>
                                </a:moveTo>
                                <a:lnTo>
                                  <a:pt x="29298" y="68579"/>
                                </a:lnTo>
                                <a:lnTo>
                                  <a:pt x="29565" y="68579"/>
                                </a:lnTo>
                                <a:lnTo>
                                  <a:pt x="29083" y="6984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00602" y="76199"/>
                                </a:moveTo>
                                <a:lnTo>
                                  <a:pt x="3599510" y="72389"/>
                                </a:lnTo>
                                <a:lnTo>
                                  <a:pt x="3599700" y="72389"/>
                                </a:lnTo>
                                <a:lnTo>
                                  <a:pt x="3598430" y="68579"/>
                                </a:lnTo>
                                <a:lnTo>
                                  <a:pt x="3625037" y="68579"/>
                                </a:lnTo>
                                <a:lnTo>
                                  <a:pt x="3626218" y="73659"/>
                                </a:lnTo>
                                <a:lnTo>
                                  <a:pt x="3626421" y="74929"/>
                                </a:lnTo>
                                <a:lnTo>
                                  <a:pt x="3600437" y="74929"/>
                                </a:lnTo>
                                <a:lnTo>
                                  <a:pt x="3600602" y="76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27127" y="76199"/>
                                </a:moveTo>
                                <a:lnTo>
                                  <a:pt x="27292" y="74929"/>
                                </a:lnTo>
                                <a:lnTo>
                                  <a:pt x="27491" y="74929"/>
                                </a:lnTo>
                                <a:lnTo>
                                  <a:pt x="27127" y="76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7369" y="426719"/>
                                </a:moveTo>
                                <a:lnTo>
                                  <a:pt x="3601834" y="426719"/>
                                </a:lnTo>
                                <a:lnTo>
                                  <a:pt x="3602278" y="422909"/>
                                </a:lnTo>
                                <a:lnTo>
                                  <a:pt x="3602465" y="420369"/>
                                </a:lnTo>
                                <a:lnTo>
                                  <a:pt x="3602490" y="87629"/>
                                </a:lnTo>
                                <a:lnTo>
                                  <a:pt x="3601923" y="82549"/>
                                </a:lnTo>
                                <a:lnTo>
                                  <a:pt x="3601339" y="78739"/>
                                </a:lnTo>
                                <a:lnTo>
                                  <a:pt x="3600437" y="74929"/>
                                </a:lnTo>
                                <a:lnTo>
                                  <a:pt x="3626421" y="74929"/>
                                </a:lnTo>
                                <a:lnTo>
                                  <a:pt x="3627031" y="78739"/>
                                </a:lnTo>
                                <a:lnTo>
                                  <a:pt x="3627539" y="82549"/>
                                </a:lnTo>
                                <a:lnTo>
                                  <a:pt x="3627634" y="83819"/>
                                </a:lnTo>
                                <a:lnTo>
                                  <a:pt x="3627729" y="85089"/>
                                </a:lnTo>
                                <a:lnTo>
                                  <a:pt x="3627824" y="86359"/>
                                </a:lnTo>
                                <a:lnTo>
                                  <a:pt x="3627920" y="420369"/>
                                </a:lnTo>
                                <a:lnTo>
                                  <a:pt x="3627539" y="425449"/>
                                </a:lnTo>
                                <a:lnTo>
                                  <a:pt x="3627369" y="42671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6326" y="433069"/>
                                </a:moveTo>
                                <a:lnTo>
                                  <a:pt x="3600437" y="433069"/>
                                </a:lnTo>
                                <a:lnTo>
                                  <a:pt x="3601212" y="429259"/>
                                </a:lnTo>
                                <a:lnTo>
                                  <a:pt x="3601923" y="425449"/>
                                </a:lnTo>
                                <a:lnTo>
                                  <a:pt x="3601834" y="426719"/>
                                </a:lnTo>
                                <a:lnTo>
                                  <a:pt x="3627369" y="426719"/>
                                </a:lnTo>
                                <a:lnTo>
                                  <a:pt x="3627031" y="429259"/>
                                </a:lnTo>
                                <a:lnTo>
                                  <a:pt x="3626326" y="433069"/>
                                </a:lnTo>
                                <a:close/>
                              </a:path>
                              <a:path w="3628390" h="509270">
                                <a:moveTo>
                                  <a:pt x="27491" y="433069"/>
                                </a:moveTo>
                                <a:lnTo>
                                  <a:pt x="27292" y="433069"/>
                                </a:lnTo>
                                <a:lnTo>
                                  <a:pt x="27127" y="431799"/>
                                </a:lnTo>
                                <a:lnTo>
                                  <a:pt x="27491" y="4330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5037" y="439419"/>
                                </a:moveTo>
                                <a:lnTo>
                                  <a:pt x="3598430" y="439419"/>
                                </a:lnTo>
                                <a:lnTo>
                                  <a:pt x="3599700" y="435609"/>
                                </a:lnTo>
                                <a:lnTo>
                                  <a:pt x="3599510" y="435609"/>
                                </a:lnTo>
                                <a:lnTo>
                                  <a:pt x="3600602" y="431799"/>
                                </a:lnTo>
                                <a:lnTo>
                                  <a:pt x="3600437" y="433069"/>
                                </a:lnTo>
                                <a:lnTo>
                                  <a:pt x="3626326" y="433069"/>
                                </a:lnTo>
                                <a:lnTo>
                                  <a:pt x="3626091" y="434339"/>
                                </a:lnTo>
                                <a:lnTo>
                                  <a:pt x="3625037" y="439419"/>
                                </a:lnTo>
                                <a:close/>
                              </a:path>
                              <a:path w="3628390" h="509270">
                                <a:moveTo>
                                  <a:pt x="29565" y="439419"/>
                                </a:moveTo>
                                <a:lnTo>
                                  <a:pt x="29298" y="439419"/>
                                </a:lnTo>
                                <a:lnTo>
                                  <a:pt x="29083" y="438149"/>
                                </a:lnTo>
                                <a:lnTo>
                                  <a:pt x="29565" y="43941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3106" y="445769"/>
                                </a:moveTo>
                                <a:lnTo>
                                  <a:pt x="3595827" y="445769"/>
                                </a:lnTo>
                                <a:lnTo>
                                  <a:pt x="3597440" y="441959"/>
                                </a:lnTo>
                                <a:lnTo>
                                  <a:pt x="3597198" y="441959"/>
                                </a:lnTo>
                                <a:lnTo>
                                  <a:pt x="3598646" y="438149"/>
                                </a:lnTo>
                                <a:lnTo>
                                  <a:pt x="3598430" y="439419"/>
                                </a:lnTo>
                                <a:lnTo>
                                  <a:pt x="3625037" y="439419"/>
                                </a:lnTo>
                                <a:lnTo>
                                  <a:pt x="3623945" y="443229"/>
                                </a:lnTo>
                                <a:lnTo>
                                  <a:pt x="3623106" y="4457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2228" y="445769"/>
                                </a:moveTo>
                                <a:lnTo>
                                  <a:pt x="31902" y="445769"/>
                                </a:lnTo>
                                <a:lnTo>
                                  <a:pt x="31635" y="444499"/>
                                </a:lnTo>
                                <a:lnTo>
                                  <a:pt x="32228" y="4457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18107" y="457199"/>
                                </a:moveTo>
                                <a:lnTo>
                                  <a:pt x="3588969" y="457199"/>
                                </a:lnTo>
                                <a:lnTo>
                                  <a:pt x="3591217" y="453389"/>
                                </a:lnTo>
                                <a:lnTo>
                                  <a:pt x="3590874" y="453389"/>
                                </a:lnTo>
                                <a:lnTo>
                                  <a:pt x="3592982" y="450849"/>
                                </a:lnTo>
                                <a:lnTo>
                                  <a:pt x="3592664" y="450849"/>
                                </a:lnTo>
                                <a:lnTo>
                                  <a:pt x="3594607" y="448309"/>
                                </a:lnTo>
                                <a:lnTo>
                                  <a:pt x="3594303" y="448309"/>
                                </a:lnTo>
                                <a:lnTo>
                                  <a:pt x="3596093" y="444499"/>
                                </a:lnTo>
                                <a:lnTo>
                                  <a:pt x="3595827" y="445769"/>
                                </a:lnTo>
                                <a:lnTo>
                                  <a:pt x="3623106" y="445769"/>
                                </a:lnTo>
                                <a:lnTo>
                                  <a:pt x="3622268" y="448309"/>
                                </a:lnTo>
                                <a:lnTo>
                                  <a:pt x="3620833" y="452119"/>
                                </a:lnTo>
                                <a:lnTo>
                                  <a:pt x="3618699" y="455929"/>
                                </a:lnTo>
                                <a:lnTo>
                                  <a:pt x="3618107" y="457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9192" y="457199"/>
                                </a:moveTo>
                                <a:lnTo>
                                  <a:pt x="38760" y="457199"/>
                                </a:lnTo>
                                <a:lnTo>
                                  <a:pt x="38392" y="455929"/>
                                </a:lnTo>
                                <a:lnTo>
                                  <a:pt x="39192" y="457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16921" y="459739"/>
                                </a:moveTo>
                                <a:lnTo>
                                  <a:pt x="3586937" y="459739"/>
                                </a:lnTo>
                                <a:lnTo>
                                  <a:pt x="3589337" y="455929"/>
                                </a:lnTo>
                                <a:lnTo>
                                  <a:pt x="3588969" y="457199"/>
                                </a:lnTo>
                                <a:lnTo>
                                  <a:pt x="3618107" y="457199"/>
                                </a:lnTo>
                                <a:lnTo>
                                  <a:pt x="3616921" y="459739"/>
                                </a:lnTo>
                                <a:close/>
                              </a:path>
                              <a:path w="3628390" h="509270">
                                <a:moveTo>
                                  <a:pt x="41258" y="459739"/>
                                </a:moveTo>
                                <a:lnTo>
                                  <a:pt x="40792" y="459739"/>
                                </a:lnTo>
                                <a:lnTo>
                                  <a:pt x="40411" y="458469"/>
                                </a:lnTo>
                                <a:lnTo>
                                  <a:pt x="41258" y="45973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15423" y="462279"/>
                                </a:moveTo>
                                <a:lnTo>
                                  <a:pt x="3584778" y="462279"/>
                                </a:lnTo>
                                <a:lnTo>
                                  <a:pt x="3587318" y="458469"/>
                                </a:lnTo>
                                <a:lnTo>
                                  <a:pt x="3586937" y="459739"/>
                                </a:lnTo>
                                <a:lnTo>
                                  <a:pt x="3616921" y="459739"/>
                                </a:lnTo>
                                <a:lnTo>
                                  <a:pt x="3615423" y="462279"/>
                                </a:lnTo>
                                <a:close/>
                              </a:path>
                              <a:path w="3628390" h="509270">
                                <a:moveTo>
                                  <a:pt x="43878" y="462279"/>
                                </a:moveTo>
                                <a:lnTo>
                                  <a:pt x="42951" y="462279"/>
                                </a:lnTo>
                                <a:lnTo>
                                  <a:pt x="42545" y="461009"/>
                                </a:lnTo>
                                <a:lnTo>
                                  <a:pt x="43878" y="46227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05673" y="476249"/>
                                </a:moveTo>
                                <a:lnTo>
                                  <a:pt x="3566769" y="476249"/>
                                </a:lnTo>
                                <a:lnTo>
                                  <a:pt x="3570147" y="473709"/>
                                </a:lnTo>
                                <a:lnTo>
                                  <a:pt x="3569627" y="473709"/>
                                </a:lnTo>
                                <a:lnTo>
                                  <a:pt x="3572903" y="472439"/>
                                </a:lnTo>
                                <a:lnTo>
                                  <a:pt x="3572395" y="472439"/>
                                </a:lnTo>
                                <a:lnTo>
                                  <a:pt x="3575557" y="469899"/>
                                </a:lnTo>
                                <a:lnTo>
                                  <a:pt x="3575075" y="469899"/>
                                </a:lnTo>
                                <a:lnTo>
                                  <a:pt x="3578123" y="468629"/>
                                </a:lnTo>
                                <a:lnTo>
                                  <a:pt x="3577653" y="468629"/>
                                </a:lnTo>
                                <a:lnTo>
                                  <a:pt x="3580587" y="466089"/>
                                </a:lnTo>
                                <a:lnTo>
                                  <a:pt x="3580142" y="466089"/>
                                </a:lnTo>
                                <a:lnTo>
                                  <a:pt x="3582949" y="463549"/>
                                </a:lnTo>
                                <a:lnTo>
                                  <a:pt x="3582517" y="463549"/>
                                </a:lnTo>
                                <a:lnTo>
                                  <a:pt x="3585184" y="461009"/>
                                </a:lnTo>
                                <a:lnTo>
                                  <a:pt x="3584778" y="462279"/>
                                </a:lnTo>
                                <a:lnTo>
                                  <a:pt x="3615423" y="462279"/>
                                </a:lnTo>
                                <a:lnTo>
                                  <a:pt x="3614674" y="463549"/>
                                </a:lnTo>
                                <a:lnTo>
                                  <a:pt x="3612261" y="467359"/>
                                </a:lnTo>
                                <a:lnTo>
                                  <a:pt x="3611918" y="468629"/>
                                </a:lnTo>
                                <a:lnTo>
                                  <a:pt x="3609301" y="472439"/>
                                </a:lnTo>
                                <a:lnTo>
                                  <a:pt x="3606520" y="474979"/>
                                </a:lnTo>
                                <a:lnTo>
                                  <a:pt x="3605673" y="476249"/>
                                </a:lnTo>
                                <a:close/>
                              </a:path>
                              <a:path w="3628390" h="509270">
                                <a:moveTo>
                                  <a:pt x="62160" y="476249"/>
                                </a:moveTo>
                                <a:lnTo>
                                  <a:pt x="60960" y="476249"/>
                                </a:lnTo>
                                <a:lnTo>
                                  <a:pt x="60413" y="474979"/>
                                </a:lnTo>
                                <a:lnTo>
                                  <a:pt x="62160" y="47624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98743" y="483869"/>
                                </a:moveTo>
                                <a:lnTo>
                                  <a:pt x="3541268" y="483869"/>
                                </a:lnTo>
                                <a:lnTo>
                                  <a:pt x="3545306" y="482599"/>
                                </a:lnTo>
                                <a:lnTo>
                                  <a:pt x="3548024" y="482599"/>
                                </a:lnTo>
                                <a:lnTo>
                                  <a:pt x="3551936" y="481329"/>
                                </a:lnTo>
                                <a:lnTo>
                                  <a:pt x="3554552" y="481329"/>
                                </a:lnTo>
                                <a:lnTo>
                                  <a:pt x="3558298" y="480059"/>
                                </a:lnTo>
                                <a:lnTo>
                                  <a:pt x="3557714" y="480059"/>
                                </a:lnTo>
                                <a:lnTo>
                                  <a:pt x="3561384" y="478789"/>
                                </a:lnTo>
                                <a:lnTo>
                                  <a:pt x="3560813" y="478789"/>
                                </a:lnTo>
                                <a:lnTo>
                                  <a:pt x="3564381" y="477519"/>
                                </a:lnTo>
                                <a:lnTo>
                                  <a:pt x="3563823" y="477519"/>
                                </a:lnTo>
                                <a:lnTo>
                                  <a:pt x="3567303" y="474979"/>
                                </a:lnTo>
                                <a:lnTo>
                                  <a:pt x="3566769" y="476249"/>
                                </a:lnTo>
                                <a:lnTo>
                                  <a:pt x="3605673" y="476249"/>
                                </a:lnTo>
                                <a:lnTo>
                                  <a:pt x="3603980" y="478789"/>
                                </a:lnTo>
                                <a:lnTo>
                                  <a:pt x="3600894" y="481329"/>
                                </a:lnTo>
                                <a:lnTo>
                                  <a:pt x="3598743" y="4838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87115" y="492759"/>
                                </a:moveTo>
                                <a:lnTo>
                                  <a:pt x="40614" y="492759"/>
                                </a:lnTo>
                                <a:lnTo>
                                  <a:pt x="36957" y="490219"/>
                                </a:lnTo>
                                <a:lnTo>
                                  <a:pt x="33439" y="487679"/>
                                </a:lnTo>
                                <a:lnTo>
                                  <a:pt x="30505" y="485139"/>
                                </a:lnTo>
                                <a:lnTo>
                                  <a:pt x="27254" y="482599"/>
                                </a:lnTo>
                                <a:lnTo>
                                  <a:pt x="24155" y="478789"/>
                                </a:lnTo>
                                <a:lnTo>
                                  <a:pt x="66344" y="478789"/>
                                </a:lnTo>
                                <a:lnTo>
                                  <a:pt x="70015" y="480059"/>
                                </a:lnTo>
                                <a:lnTo>
                                  <a:pt x="69430" y="480059"/>
                                </a:lnTo>
                                <a:lnTo>
                                  <a:pt x="73177" y="481329"/>
                                </a:lnTo>
                                <a:lnTo>
                                  <a:pt x="75793" y="481329"/>
                                </a:lnTo>
                                <a:lnTo>
                                  <a:pt x="79705" y="482599"/>
                                </a:lnTo>
                                <a:lnTo>
                                  <a:pt x="82423" y="482599"/>
                                </a:lnTo>
                                <a:lnTo>
                                  <a:pt x="86461" y="483869"/>
                                </a:lnTo>
                                <a:lnTo>
                                  <a:pt x="3598743" y="483869"/>
                                </a:lnTo>
                                <a:lnTo>
                                  <a:pt x="3597668" y="485139"/>
                                </a:lnTo>
                                <a:lnTo>
                                  <a:pt x="3597224" y="485139"/>
                                </a:lnTo>
                                <a:lnTo>
                                  <a:pt x="3594290" y="487679"/>
                                </a:lnTo>
                                <a:lnTo>
                                  <a:pt x="3590772" y="490219"/>
                                </a:lnTo>
                                <a:lnTo>
                                  <a:pt x="3587115" y="492759"/>
                                </a:lnTo>
                                <a:close/>
                              </a:path>
                              <a:path w="3628390" h="509270">
                                <a:moveTo>
                                  <a:pt x="76415" y="481329"/>
                                </a:moveTo>
                                <a:lnTo>
                                  <a:pt x="73177" y="481329"/>
                                </a:lnTo>
                                <a:lnTo>
                                  <a:pt x="72580" y="480059"/>
                                </a:lnTo>
                                <a:lnTo>
                                  <a:pt x="76415" y="4813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54552" y="481329"/>
                                </a:moveTo>
                                <a:lnTo>
                                  <a:pt x="3551313" y="481329"/>
                                </a:lnTo>
                                <a:lnTo>
                                  <a:pt x="3555149" y="480059"/>
                                </a:lnTo>
                                <a:lnTo>
                                  <a:pt x="3554552" y="4813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58260" y="506729"/>
                                </a:moveTo>
                                <a:lnTo>
                                  <a:pt x="69469" y="506729"/>
                                </a:lnTo>
                                <a:lnTo>
                                  <a:pt x="65633" y="505459"/>
                                </a:lnTo>
                                <a:lnTo>
                                  <a:pt x="60693" y="502919"/>
                                </a:lnTo>
                                <a:lnTo>
                                  <a:pt x="52324" y="500379"/>
                                </a:lnTo>
                                <a:lnTo>
                                  <a:pt x="48844" y="497839"/>
                                </a:lnTo>
                                <a:lnTo>
                                  <a:pt x="44919" y="495299"/>
                                </a:lnTo>
                                <a:lnTo>
                                  <a:pt x="41122" y="492759"/>
                                </a:lnTo>
                                <a:lnTo>
                                  <a:pt x="3586606" y="492759"/>
                                </a:lnTo>
                                <a:lnTo>
                                  <a:pt x="3582809" y="495299"/>
                                </a:lnTo>
                                <a:lnTo>
                                  <a:pt x="3578885" y="497839"/>
                                </a:lnTo>
                                <a:lnTo>
                                  <a:pt x="3575405" y="500379"/>
                                </a:lnTo>
                                <a:lnTo>
                                  <a:pt x="3571265" y="501649"/>
                                </a:lnTo>
                                <a:lnTo>
                                  <a:pt x="3570693" y="501649"/>
                                </a:lnTo>
                                <a:lnTo>
                                  <a:pt x="3567036" y="502919"/>
                                </a:lnTo>
                                <a:lnTo>
                                  <a:pt x="3562692" y="504189"/>
                                </a:lnTo>
                                <a:lnTo>
                                  <a:pt x="3562083" y="505459"/>
                                </a:lnTo>
                                <a:lnTo>
                                  <a:pt x="3558260" y="5067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49142" y="507999"/>
                                </a:moveTo>
                                <a:lnTo>
                                  <a:pt x="79222" y="507999"/>
                                </a:lnTo>
                                <a:lnTo>
                                  <a:pt x="74612" y="506729"/>
                                </a:lnTo>
                                <a:lnTo>
                                  <a:pt x="3553117" y="506729"/>
                                </a:lnTo>
                                <a:lnTo>
                                  <a:pt x="3549142" y="5079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39731" y="509269"/>
                                </a:moveTo>
                                <a:lnTo>
                                  <a:pt x="83908" y="509269"/>
                                </a:lnTo>
                                <a:lnTo>
                                  <a:pt x="83261" y="507999"/>
                                </a:lnTo>
                                <a:lnTo>
                                  <a:pt x="3544468" y="507999"/>
                                </a:lnTo>
                                <a:lnTo>
                                  <a:pt x="3539731" y="509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B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128511"/>
                            <a:ext cx="891540" cy="2240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3676" y="128511"/>
                            <a:ext cx="795527" cy="259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887"/>
                            <a:ext cx="4998720" cy="2398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965700" y="1834540"/>
                            <a:ext cx="141986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218440">
                                <a:moveTo>
                                  <a:pt x="1419860" y="218274"/>
                                </a:moveTo>
                                <a:lnTo>
                                  <a:pt x="0" y="218274"/>
                                </a:lnTo>
                                <a:lnTo>
                                  <a:pt x="0" y="0"/>
                                </a:lnTo>
                                <a:lnTo>
                                  <a:pt x="1419860" y="0"/>
                                </a:lnTo>
                                <a:lnTo>
                                  <a:pt x="1419860" y="21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10632" y="1582077"/>
                            <a:ext cx="107505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193040">
                                <a:moveTo>
                                  <a:pt x="1074927" y="193014"/>
                                </a:moveTo>
                                <a:lnTo>
                                  <a:pt x="0" y="193014"/>
                                </a:lnTo>
                                <a:lnTo>
                                  <a:pt x="0" y="0"/>
                                </a:lnTo>
                                <a:lnTo>
                                  <a:pt x="1074927" y="0"/>
                                </a:lnTo>
                                <a:lnTo>
                                  <a:pt x="1074927" y="193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E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15pt;margin-top:117.55pt;height:225.9pt;width:502.8pt;mso-position-horizontal-relative:page;mso-position-vertical-relative:page;z-index:251661312;mso-width-relative:page;mso-height-relative:page;" coordsize="6385560,2868930" o:gfxdata="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">
                <o:lock v:ext="edit" aspectratio="f"/>
                <v:shape id="Graphic 13" o:spid="_x0000_s1026" o:spt="100" style="position:absolute;left:959815;top:0;height:509270;width:3628390;" fillcolor="#1D62B5" filled="t" stroked="f" coordsize="3628390,509270" o:gfxdata="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eIEO8AAAA&#10;2wAAAA8AAAAAAAAAAQAgAAAAIgAAAGRycy9kb3ducmV2LnhtbFBLAQIUABQAAAAIAIdO4kAzLwWe&#10;OwAAADkAAAAQAAAAAAAAAAEAIAAAAAsBAABkcnMvc2hhcGV4bWwueG1sUEsFBgAAAAAGAAYAWwEA&#10;ALUDAAAAAA==&#10;" path="m3553117,1269l74612,1269,78587,0,3548506,0,3553117,1269xem3586606,15239l41122,15239,44919,12699,48844,10159,52324,8889,56451,6349,60693,5079,65633,3809,69469,2539,73990,1269,3553739,1269,3558260,2539,3562083,3809,3562692,3809,3567036,5079,3570693,6349,3571265,6349,3575405,8889,3578885,10159,3582809,12699,3586606,15239xem66916,478789l23749,478789,21209,474979,18427,472439,15811,468629,15468,467359,13055,463549,10807,459739,9029,455929,7137,452119,6896,452119,5461,448309,698,429259,190,425449,0,422909,12,85089,127,83819,190,82549,6896,57149,7137,55879,9029,52069,10807,48259,13055,44449,15468,40639,15811,40639,18427,36829,21209,33019,23749,30479,26835,26669,30060,24129,30505,22859,33439,20319,36957,17779,40614,15239,3587115,15239,3590772,17779,3594290,20319,3597224,22859,3598307,24129,89928,24129,85826,25399,79705,25399,75793,26669,76415,26669,72580,27939,73177,27939,69430,29209,66916,29209,63347,31749,63906,31749,60413,33019,60960,33019,57581,34289,58102,34289,56464,35559,55333,35559,52171,38099,52654,38099,51130,39369,50076,39369,47142,41909,47586,41909,44780,44449,45212,44449,42545,46989,42951,46989,40411,49529,40792,49529,38392,52069,38760,52069,36512,54609,36855,54609,34747,57149,35064,57149,33769,59689,33413,59689,31635,63499,31902,63499,30289,66039,30530,66039,29565,68579,29298,68579,28028,72389,28219,72389,27491,74929,27292,74929,27127,76199,25217,420369,25387,422909,25895,426719,26390,429259,27292,433069,27491,433069,28219,435609,28028,435609,29298,439419,29565,439419,30530,441959,30289,441959,31902,445769,32228,445769,33413,448309,33121,448309,35064,450849,34747,450849,36855,453389,36512,453389,38760,457199,39192,457199,40792,459739,41258,459739,42951,462279,43878,462279,45212,463549,44780,463549,47586,466089,47142,466089,50076,468629,49606,468629,52654,469899,52171,469899,55333,472439,54825,472439,58102,473709,57581,473709,60960,476249,62160,476249,63906,477519,63347,477519,66916,478789xem3572903,36829l3569627,34289,3570147,34289,3566769,33019,3567303,33019,3563823,31749,3564381,31749,3560813,29209,3558298,29209,3554552,27939,3555149,27939,3551313,26669,3551936,26669,3548024,25399,3541903,25399,3537800,24129,3598307,24129,3600475,26669,3603574,29209,3603980,30479,3606520,33019,3608374,35559,3572395,35559,3572903,36829xem79082,26669l79705,25399,83058,25399,79082,26669xem3548646,26669l3544671,25399,3548024,25399,3548646,26669xem66344,30479l66916,29209,70015,29209,66344,30479xem3561384,30479l3557714,29209,3560813,29209,3561384,30479xem54825,36829l55333,35559,56464,35559,54825,36829xem3578123,40639l3575075,38099,3575557,38099,3572395,35559,3608374,35559,3609301,36829,3611046,39369,3577653,39369,3578123,40639xem49606,40639l50076,39369,51130,39369,49606,40639xem3594607,60959l3592664,57149,3592982,57149,3590874,54609,3591217,54609,3588969,52069,3589337,52069,3586937,49529,3587318,49529,3584778,46989,3585184,46989,3582517,44449,3582949,44449,3580142,41909,3580587,41909,3577653,39369,3611046,39369,3611918,40639,3612261,40639,3614674,44449,3616921,48259,3618699,52069,3620833,57149,3622268,59689,3594303,59689,3594607,60959xem33121,60959l33413,59689,33769,59689,33121,60959xem3598646,69849l3597198,66039,3597440,66039,3595827,63499,3596093,63499,3594303,59689,3622268,59689,3623945,64769,3625037,68579,3598430,68579,3598646,69849xem29083,69849l29298,68579,29565,68579,29083,69849xem3600602,76199l3599510,72389,3599700,72389,3598430,68579,3625037,68579,3626218,73659,3626421,74929,3600437,74929,3600602,76199xem27127,76199l27292,74929,27491,74929,27127,76199xem3627369,426719l3601834,426719,3602278,422909,3602465,420369,3602490,87629,3601923,82549,3601339,78739,3600437,74929,3626421,74929,3627031,78739,3627539,82549,3627634,83819,3627729,85089,3627824,86359,3627920,420369,3627539,425449,3627369,426719xem3626326,433069l3600437,433069,3601212,429259,3601923,425449,3601834,426719,3627369,426719,3627031,429259,3626326,433069xem27491,433069l27292,433069,27127,431799,27491,433069xem3625037,439419l3598430,439419,3599700,435609,3599510,435609,3600602,431799,3600437,433069,3626326,433069,3626091,434339,3625037,439419xem29565,439419l29298,439419,29083,438149,29565,439419xem3623106,445769l3595827,445769,3597440,441959,3597198,441959,3598646,438149,3598430,439419,3625037,439419,3623945,443229,3623106,445769xem32228,445769l31902,445769,31635,444499,32228,445769xem3618107,457199l3588969,457199,3591217,453389,3590874,453389,3592982,450849,3592664,450849,3594607,448309,3594303,448309,3596093,444499,3595827,445769,3623106,445769,3622268,448309,3620833,452119,3618699,455929,3618107,457199xem39192,457199l38760,457199,38392,455929,39192,457199xem3616921,459739l3586937,459739,3589337,455929,3588969,457199,3618107,457199,3616921,459739xem41258,459739l40792,459739,40411,458469,41258,459739xem3615423,462279l3584778,462279,3587318,458469,3586937,459739,3616921,459739,3615423,462279xem43878,462279l42951,462279,42545,461009,43878,462279xem3605673,476249l3566769,476249,3570147,473709,3569627,473709,3572903,472439,3572395,472439,3575557,469899,3575075,469899,3578123,468629,3577653,468629,3580587,466089,3580142,466089,3582949,463549,3582517,463549,3585184,461009,3584778,462279,3615423,462279,3614674,463549,3612261,467359,3611918,468629,3609301,472439,3606520,474979,3605673,476249xem62160,476249l60960,476249,60413,474979,62160,476249xem3598743,483869l3541268,483869,3545306,482599,3548024,482599,3551936,481329,3554552,481329,3558298,480059,3557714,480059,3561384,478789,3560813,478789,3564381,477519,3563823,477519,3567303,474979,3566769,476249,3605673,476249,3603980,478789,3600894,481329,3598743,483869xem3587115,492759l40614,492759,36957,490219,33439,487679,30505,485139,27254,482599,24155,478789,66344,478789,70015,480059,69430,480059,73177,481329,75793,481329,79705,482599,82423,482599,86461,483869,3598743,483869,3597668,485139,3597224,485139,3594290,487679,3590772,490219,3587115,492759xem76415,481329l73177,481329,72580,480059,76415,481329xem3554552,481329l3551313,481329,3555149,480059,3554552,481329xem3558260,506729l69469,506729,65633,505459,60693,502919,52324,500379,48844,497839,44919,495299,41122,492759,3586606,492759,3582809,495299,3578885,497839,3575405,500379,3571265,501649,3570693,501649,3567036,502919,3562692,504189,3562083,505459,3558260,506729xem3549142,507999l79222,507999,74612,506729,3553117,506729,3549142,507999xem3539731,509269l83908,509269,83261,507999,3544468,507999,3539731,5092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1248155;top:128511;height:224027;width:891540;" filled="f" o:preferrelative="t" stroked="f" coordsize="21600,21600" o:gfxdata="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l/o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Image 15" o:spid="_x0000_s1026" o:spt="75" type="#_x0000_t75" style="position:absolute;left:3503676;top:128511;height:259079;width:795527;" filled="f" o:preferrelative="t" stroked="f" coordsize="21600,21600" o:gfxdata="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Ma8k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6" o:spid="_x0000_s1026" o:spt="75" type="#_x0000_t75" style="position:absolute;left:0;top:469887;height:2398776;width:4998720;" filled="f" o:preferrelative="t" stroked="f" coordsize="21600,21600" o:gfxdata="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Zra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17" o:spid="_x0000_s1026" o:spt="100" style="position:absolute;left:4965700;top:1834540;height:218440;width:1419860;" fillcolor="#233666" filled="t" stroked="f" coordsize="1419860,218440" o:gfxdata="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HA6DugAAANsA&#10;AAAPAAAAAAAAAAEAIAAAACIAAABkcnMvZG93bnJldi54bWxQSwECFAAUAAAACACHTuJAMy8FnjsA&#10;AAA5AAAAEAAAAAAAAAABACAAAAAJAQAAZHJzL3NoYXBleG1sLnhtbFBLBQYAAAAABgAGAFsBAACz&#10;AwAAAAA=&#10;" path="m1419860,218274l0,218274,0,0,1419860,0,1419860,2182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5310632;top:1582077;height:193040;width:1075055;" fillcolor="#00A3EE" filled="t" stroked="f" coordsize="1075055,193040" o:gfxdata="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kNL&#10;rcEAAADbAAAADwAAAAAAAAABACAAAAAiAAAAZHJzL2Rvd25yZXYueG1sUEsBAhQAFAAAAAgAh07i&#10;QDMvBZ47AAAAOQAAABAAAAAAAAAAAQAgAAAAEAEAAGRycy9zaGFwZXhtbC54bWxQSwUGAAAAAAYA&#10;BgBbAQAAugMAAAAA&#10;" path="m1074927,193014l0,193014,0,0,1074927,0,1074927,19301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9446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394460"/>
                          <a:chOff x="0" y="0"/>
                          <a:chExt cx="7772400" cy="139446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544" cy="634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221" y="0"/>
                            <a:ext cx="5063178" cy="1393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4" y="348615"/>
                            <a:ext cx="857250" cy="159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6667" y="525335"/>
                            <a:ext cx="713473" cy="724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78" y="447446"/>
                            <a:ext cx="713028" cy="723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80588" y="120395"/>
                            <a:ext cx="246888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443865">
                                <a:moveTo>
                                  <a:pt x="2139696" y="0"/>
                                </a:moveTo>
                                <a:lnTo>
                                  <a:pt x="268224" y="0"/>
                                </a:lnTo>
                                <a:lnTo>
                                  <a:pt x="268224" y="115824"/>
                                </a:lnTo>
                                <a:lnTo>
                                  <a:pt x="2139696" y="115824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  <a:path w="2468880" h="443865">
                                <a:moveTo>
                                  <a:pt x="2258568" y="163068"/>
                                </a:moveTo>
                                <a:lnTo>
                                  <a:pt x="155448" y="163068"/>
                                </a:lnTo>
                                <a:lnTo>
                                  <a:pt x="155448" y="272796"/>
                                </a:lnTo>
                                <a:lnTo>
                                  <a:pt x="2258568" y="272796"/>
                                </a:lnTo>
                                <a:lnTo>
                                  <a:pt x="2258568" y="163068"/>
                                </a:lnTo>
                                <a:close/>
                              </a:path>
                              <a:path w="2468880" h="443865">
                                <a:moveTo>
                                  <a:pt x="2468880" y="335280"/>
                                </a:moveTo>
                                <a:lnTo>
                                  <a:pt x="0" y="335280"/>
                                </a:lnTo>
                                <a:lnTo>
                                  <a:pt x="0" y="443484"/>
                                </a:lnTo>
                                <a:lnTo>
                                  <a:pt x="2468880" y="443484"/>
                                </a:lnTo>
                                <a:lnTo>
                                  <a:pt x="2468880" y="335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09.8pt;width:612pt;mso-position-horizontal-relative:page;mso-position-vertical-relative:page;z-index:251661312;mso-width-relative:page;mso-height-relative:page;" coordsize="7772400,1394460" o:gfxdata="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">
                <o:lock v:ext="edit" aspectratio="f"/>
                <v:shape id="Image 20" o:spid="_x0000_s1026" o:spt="75" type="#_x0000_t75" style="position:absolute;left:0;top:0;height:634517;width:4252544;" filled="f" o:preferrelative="t" stroked="f" coordsize="21600,21600" o:gfxdata="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bG+O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f"/>
                </v:shape>
                <v:shape id="Image 21" o:spid="_x0000_s1026" o:spt="75" type="#_x0000_t75" style="position:absolute;left:2709221;top:0;height:1393952;width:5063178;" filled="f" o:preferrelative="t" stroked="f" coordsize="21600,21600" o:gfxdata="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d+c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22" o:spid="_x0000_s1026" o:spt="75" type="#_x0000_t75" style="position:absolute;left:794384;top:348615;height:159384;width:857250;" filled="f" o:preferrelative="t" stroked="f" coordsize="21600,21600" o:gfxdata="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SPI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23" o:spid="_x0000_s1026" o:spt="75" type="#_x0000_t75" style="position:absolute;left:6606667;top:525335;height:724166;width:713473;" filled="f" o:preferrelative="t" stroked="f" coordsize="21600,21600" o:gfxdata="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PGR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24" o:spid="_x0000_s1026" o:spt="75" type="#_x0000_t75" style="position:absolute;left:6949478;top:447446;height:723722;width:713028;" filled="f" o:preferrelative="t" stroked="f" coordsize="21600,21600" o:gfxdata="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gtb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v:shape id="Graphic 25" o:spid="_x0000_s1026" o:spt="100" style="position:absolute;left:3180588;top:120395;height:443865;width:2468880;" fillcolor="#4FC3F7" filled="t" stroked="f" coordsize="2468880,443865" o:gfxdata="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fbbvQAA&#10;ANsAAAAPAAAAAAAAAAEAIAAAACIAAABkcnMvZG93bnJldi54bWxQSwECFAAUAAAACACHTuJAMy8F&#10;njsAAAA5AAAAEAAAAAAAAAABACAAAAAMAQAAZHJzL3NoYXBleG1sLnhtbFBLBQYAAAAABgAGAFsB&#10;AAC2AwAAAAA=&#10;" path="m2139696,0l268224,0,268224,115824,2139696,115824,2139696,0xem2258568,163068l155448,163068,155448,272796,2258568,272796,2258568,163068xem2468880,335280l0,335280,0,443484,2468880,443484,2468880,3352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/>
          <w:sz w:val="20"/>
          <w:lang w:val="en-US"/>
        </w:rPr>
        <w:t xml:space="preserve"> </w:t>
      </w:r>
    </w:p>
    <w:p w14:paraId="6EFD1EB1">
      <w:pPr>
        <w:pStyle w:val="7"/>
        <w:rPr>
          <w:rFonts w:ascii="Times New Roman"/>
          <w:sz w:val="20"/>
        </w:rPr>
      </w:pPr>
    </w:p>
    <w:p w14:paraId="5ED6045C">
      <w:pPr>
        <w:pStyle w:val="7"/>
        <w:rPr>
          <w:rFonts w:ascii="Times New Roman"/>
          <w:sz w:val="20"/>
        </w:rPr>
      </w:pPr>
    </w:p>
    <w:p w14:paraId="013023EE">
      <w:pPr>
        <w:pStyle w:val="7"/>
        <w:rPr>
          <w:rFonts w:ascii="Times New Roman"/>
          <w:sz w:val="20"/>
        </w:rPr>
      </w:pPr>
    </w:p>
    <w:p w14:paraId="02DF0425">
      <w:pPr>
        <w:pStyle w:val="7"/>
        <w:rPr>
          <w:rFonts w:ascii="Times New Roman"/>
          <w:sz w:val="20"/>
        </w:rPr>
      </w:pPr>
    </w:p>
    <w:p w14:paraId="3564ABC5">
      <w:pPr>
        <w:pStyle w:val="7"/>
        <w:rPr>
          <w:rFonts w:ascii="Times New Roman"/>
          <w:sz w:val="20"/>
        </w:rPr>
      </w:pPr>
    </w:p>
    <w:p w14:paraId="3C20F2FF">
      <w:pPr>
        <w:pStyle w:val="7"/>
        <w:rPr>
          <w:rFonts w:ascii="Times New Roman"/>
          <w:sz w:val="20"/>
        </w:rPr>
      </w:pPr>
    </w:p>
    <w:p w14:paraId="07D22E32">
      <w:pPr>
        <w:pStyle w:val="7"/>
        <w:rPr>
          <w:rFonts w:ascii="Times New Roman"/>
          <w:sz w:val="20"/>
        </w:rPr>
      </w:pPr>
    </w:p>
    <w:p w14:paraId="5ECC04E6">
      <w:pPr>
        <w:pStyle w:val="7"/>
        <w:rPr>
          <w:rFonts w:ascii="Times New Roman"/>
          <w:sz w:val="20"/>
        </w:rPr>
      </w:pPr>
    </w:p>
    <w:p w14:paraId="245CCE22">
      <w:pPr>
        <w:pStyle w:val="7"/>
        <w:rPr>
          <w:rFonts w:ascii="Times New Roman"/>
          <w:sz w:val="20"/>
        </w:rPr>
      </w:pPr>
    </w:p>
    <w:p w14:paraId="7A23D881">
      <w:pPr>
        <w:pStyle w:val="7"/>
        <w:rPr>
          <w:rFonts w:ascii="Times New Roman"/>
          <w:sz w:val="20"/>
        </w:rPr>
      </w:pPr>
    </w:p>
    <w:p w14:paraId="1753251A">
      <w:pPr>
        <w:pStyle w:val="7"/>
        <w:rPr>
          <w:rFonts w:ascii="Times New Roman"/>
          <w:sz w:val="20"/>
        </w:rPr>
      </w:pPr>
    </w:p>
    <w:p w14:paraId="4C41F6E2">
      <w:pPr>
        <w:pStyle w:val="7"/>
        <w:rPr>
          <w:rFonts w:ascii="Times New Roman"/>
          <w:sz w:val="20"/>
        </w:rPr>
      </w:pPr>
    </w:p>
    <w:p w14:paraId="6E05A439">
      <w:pPr>
        <w:pStyle w:val="7"/>
        <w:rPr>
          <w:rFonts w:ascii="Times New Roman"/>
          <w:sz w:val="20"/>
        </w:rPr>
      </w:pPr>
    </w:p>
    <w:p w14:paraId="0996DE5A">
      <w:pPr>
        <w:pStyle w:val="7"/>
        <w:rPr>
          <w:rFonts w:ascii="Times New Roman"/>
          <w:sz w:val="20"/>
        </w:rPr>
      </w:pPr>
    </w:p>
    <w:p w14:paraId="11C22904">
      <w:pPr>
        <w:pStyle w:val="7"/>
        <w:rPr>
          <w:rFonts w:ascii="Times New Roman"/>
          <w:sz w:val="20"/>
        </w:rPr>
      </w:pPr>
    </w:p>
    <w:p w14:paraId="4162FF23">
      <w:pPr>
        <w:pStyle w:val="7"/>
        <w:rPr>
          <w:rFonts w:ascii="Times New Roman"/>
          <w:sz w:val="20"/>
        </w:rPr>
      </w:pPr>
    </w:p>
    <w:p w14:paraId="17D29CEA">
      <w:pPr>
        <w:pStyle w:val="7"/>
        <w:rPr>
          <w:rFonts w:ascii="Times New Roman"/>
          <w:sz w:val="20"/>
        </w:rPr>
      </w:pPr>
    </w:p>
    <w:p w14:paraId="2E30F5F4">
      <w:pPr>
        <w:pStyle w:val="7"/>
        <w:rPr>
          <w:rFonts w:ascii="Times New Roman"/>
          <w:sz w:val="20"/>
        </w:rPr>
      </w:pPr>
    </w:p>
    <w:p w14:paraId="07BEC079">
      <w:pPr>
        <w:pStyle w:val="7"/>
        <w:spacing w:before="214"/>
        <w:rPr>
          <w:rFonts w:ascii="Times New Roman"/>
          <w:sz w:val="20"/>
        </w:rPr>
      </w:pPr>
    </w:p>
    <w:p w14:paraId="6E398B42">
      <w:pPr>
        <w:pStyle w:val="7"/>
        <w:ind w:left="-14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337310" cy="218440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310" cy="218440"/>
                          <a:chOff x="0" y="0"/>
                          <a:chExt cx="1337310" cy="2184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3731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218440">
                                <a:moveTo>
                                  <a:pt x="1337310" y="218338"/>
                                </a:moveTo>
                                <a:lnTo>
                                  <a:pt x="0" y="218338"/>
                                </a:lnTo>
                                <a:lnTo>
                                  <a:pt x="0" y="0"/>
                                </a:lnTo>
                                <a:lnTo>
                                  <a:pt x="1337310" y="0"/>
                                </a:lnTo>
                                <a:lnTo>
                                  <a:pt x="1337310" y="2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2pt;width:105.3pt;" coordsize="1337310,218440" o:gfxdata="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AZt3NYAAAAEAQAADwAAAAAAAAABACAAAAAiAAAAZHJzL2Rvd25yZXYueG1s&#10;UEsBAhQAFAAAAAgAh07iQNQiMmlsAgAAGwYAAA4AAAAAAAAAAQAgAAAAJQEAAGRycy9lMm9Eb2Mu&#10;eG1sUEsFBgAAAAAGAAYAWQEAAAMGAAAAAA==&#10;">
                <o:lock v:ext="edit" aspectratio="f"/>
                <v:shape id="Graphic 27" o:spid="_x0000_s1026" o:spt="100" style="position:absolute;left:0;top:0;height:218440;width:1337310;" fillcolor="#233666" filled="t" stroked="f" coordsize="1337310,218440" o:gfxdata="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lqmC&#10;wAAAANsAAAAPAAAAAAAAAAEAIAAAACIAAABkcnMvZG93bnJldi54bWxQSwECFAAUAAAACACHTuJA&#10;My8FnjsAAAA5AAAAEAAAAAAAAAABACAAAAAPAQAAZHJzL3NoYXBleG1sLnhtbFBLBQYAAAAABgAG&#10;AFsBAAC5AwAAAAA=&#10;" path="m1337310,218338l0,218338,0,0,1337310,0,1337310,2183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FDA41C2">
      <w:pPr>
        <w:pStyle w:val="7"/>
        <w:rPr>
          <w:rFonts w:ascii="Times New Roman"/>
          <w:sz w:val="5"/>
        </w:rPr>
      </w:pPr>
    </w:p>
    <w:p w14:paraId="48D632E2">
      <w:pPr>
        <w:pStyle w:val="7"/>
        <w:ind w:left="-14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144270" cy="193675"/>
                <wp:effectExtent l="0" t="0" r="0" 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193675"/>
                          <a:chOff x="0" y="0"/>
                          <a:chExt cx="1144270" cy="1936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44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193675">
                                <a:moveTo>
                                  <a:pt x="1144244" y="193078"/>
                                </a:moveTo>
                                <a:lnTo>
                                  <a:pt x="0" y="193078"/>
                                </a:lnTo>
                                <a:lnTo>
                                  <a:pt x="0" y="0"/>
                                </a:lnTo>
                                <a:lnTo>
                                  <a:pt x="1144244" y="0"/>
                                </a:lnTo>
                                <a:lnTo>
                                  <a:pt x="1144244" y="193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E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.25pt;width:90.1pt;" coordsize="1144270,193675" o:gfxdata="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+j9ZrdQAAAAEAQAADwAAAAAAAAABACAAAAAiAAAAZHJzL2Rvd25yZXYu&#10;eG1sUEsBAhQAFAAAAAgAh07iQA/LvzlxAgAAGwYAAA4AAAAAAAAAAQAgAAAAIwEAAGRycy9lMm9E&#10;b2MueG1sUEsFBgAAAAAGAAYAWQEAAAYGAAAAAA==&#10;">
                <o:lock v:ext="edit" aspectratio="f"/>
                <v:shape id="Graphic 29" o:spid="_x0000_s1026" o:spt="100" style="position:absolute;left:0;top:0;height:193675;width:1144270;" fillcolor="#00A3EE" filled="t" stroked="f" coordsize="1144270,193675" o:gfxdata="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xqj9vQAA&#10;ANsAAAAPAAAAAAAAAAEAIAAAACIAAABkcnMvZG93bnJldi54bWxQSwECFAAUAAAACACHTuJAMy8F&#10;njsAAAA5AAAAEAAAAAAAAAABACAAAAAMAQAAZHJzL3NoYXBleG1sLnhtbFBLBQYAAAAABgAGAFsB&#10;AAC2AwAAAAA=&#10;" path="m1144244,193078l0,193078,0,0,1144244,0,1144244,19307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3F48D79">
      <w:pPr>
        <w:pStyle w:val="7"/>
        <w:rPr>
          <w:rFonts w:ascii="Times New Roman"/>
          <w:sz w:val="44"/>
        </w:rPr>
      </w:pPr>
    </w:p>
    <w:p w14:paraId="530B7540">
      <w:pPr>
        <w:pStyle w:val="7"/>
        <w:rPr>
          <w:rFonts w:ascii="Times New Roman"/>
          <w:sz w:val="44"/>
        </w:rPr>
      </w:pPr>
    </w:p>
    <w:p w14:paraId="6E0B59B1">
      <w:pPr>
        <w:pStyle w:val="7"/>
        <w:spacing w:before="34"/>
        <w:rPr>
          <w:rFonts w:ascii="Times New Roman"/>
          <w:sz w:val="44"/>
        </w:rPr>
      </w:pPr>
    </w:p>
    <w:p w14:paraId="13577401">
      <w:pPr>
        <w:pStyle w:val="8"/>
        <w:rPr>
          <w:rFonts w:hint="default"/>
          <w:lang w:val="en-US"/>
        </w:rPr>
      </w:pPr>
      <w:r>
        <w:rPr>
          <w:color w:val="1B3989"/>
        </w:rPr>
        <w:t>Starbuck</w:t>
      </w:r>
      <w:r>
        <w:rPr>
          <w:rFonts w:hint="default"/>
          <w:color w:val="1B3989"/>
          <w:lang w:val="en-US"/>
        </w:rPr>
        <w:t>s Data Analytics</w:t>
      </w:r>
    </w:p>
    <w:p w14:paraId="3D0A6E58">
      <w:pPr>
        <w:pStyle w:val="7"/>
        <w:spacing w:before="4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1807845</wp:posOffset>
                </wp:positionH>
                <wp:positionV relativeFrom="paragraph">
                  <wp:posOffset>191135</wp:posOffset>
                </wp:positionV>
                <wp:extent cx="4673600" cy="9525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3600" h="9525">
                              <a:moveTo>
                                <a:pt x="467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73600" y="0"/>
                              </a:lnTo>
                              <a:lnTo>
                                <a:pt x="467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42.35pt;margin-top:15.05pt;height:0.75pt;width:368pt;mso-position-horizontal-relative:page;mso-wrap-distance-bottom:0pt;mso-wrap-distance-top:0pt;z-index:-251654144;mso-width-relative:page;mso-height-relative:page;" fillcolor="#001F5F" filled="t" stroked="f" coordsize="4673600,9525" o:gfxdata="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pQU4j1wAAAAoB&#10;AAAPAAAAAAAAAAEAIAAAACIAAABkcnMvZG93bnJldi54bWxQSwECFAAUAAAACACHTuJAoI+krBwC&#10;AADhBAAADgAAAAAAAAABACAAAAAmAQAAZHJzL2Uyb0RvYy54bWxQSwUGAAAAAAYABgBZAQAAtAUA&#10;AAAA&#10;" path="m4673600,9525l0,9525,0,0,4673600,0,4673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2E90C8">
      <w:pPr>
        <w:pStyle w:val="2"/>
        <w:spacing w:before="213"/>
        <w:ind w:right="87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Domain</w:t>
      </w:r>
    </w:p>
    <w:p w14:paraId="3398C4E8">
      <w:pPr>
        <w:spacing w:before="128"/>
        <w:ind w:left="90" w:right="2" w:firstLine="0"/>
        <w:jc w:val="center"/>
        <w:rPr>
          <w:rFonts w:ascii="Arial"/>
          <w:sz w:val="24"/>
        </w:rPr>
      </w:pPr>
      <w:r>
        <w:rPr>
          <w:rFonts w:hint="default" w:ascii="Arial"/>
          <w:color w:val="212121"/>
          <w:sz w:val="24"/>
          <w:lang w:val="en-US"/>
        </w:rPr>
        <w:t>Power BI</w:t>
      </w:r>
      <w:r>
        <w:rPr>
          <w:rFonts w:ascii="Arial"/>
          <w:color w:val="212121"/>
          <w:spacing w:val="-2"/>
          <w:sz w:val="24"/>
        </w:rPr>
        <w:t xml:space="preserve"> /Excel/Copilot</w:t>
      </w:r>
    </w:p>
    <w:p w14:paraId="2077653B">
      <w:pPr>
        <w:pStyle w:val="7"/>
        <w:spacing w:before="243"/>
        <w:rPr>
          <w:rFonts w:ascii="Arial"/>
          <w:sz w:val="24"/>
        </w:rPr>
      </w:pPr>
    </w:p>
    <w:p w14:paraId="57E082D1">
      <w:pPr>
        <w:pStyle w:val="2"/>
      </w:pPr>
      <w:r>
        <w:t>A</w:t>
      </w:r>
      <w:r>
        <w:rPr>
          <w:spacing w:val="-7"/>
        </w:rPr>
        <w:t xml:space="preserve"> </w:t>
      </w:r>
      <w:r>
        <w:t>Collaborative</w:t>
      </w:r>
      <w:r>
        <w:rPr>
          <w:spacing w:val="-7"/>
        </w:rPr>
        <w:t xml:space="preserve"> </w:t>
      </w:r>
      <w:r>
        <w:rPr>
          <w:spacing w:val="-2"/>
        </w:rPr>
        <w:t>Initiative</w:t>
      </w:r>
    </w:p>
    <w:p w14:paraId="736DFCE3">
      <w:pPr>
        <w:spacing w:before="126" w:line="276" w:lineRule="auto"/>
        <w:ind w:left="205" w:right="203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equipping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students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with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practical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skills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in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AI,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Data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Analytics,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and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 xml:space="preserve">Business </w:t>
      </w:r>
      <w:r>
        <w:rPr>
          <w:rFonts w:ascii="Arial"/>
          <w:spacing w:val="-2"/>
          <w:sz w:val="24"/>
        </w:rPr>
        <w:t>Intelligence</w:t>
      </w:r>
    </w:p>
    <w:p w14:paraId="32C6EDB1">
      <w:pPr>
        <w:spacing w:before="82"/>
        <w:ind w:left="88" w:right="89" w:firstLine="0"/>
        <w:jc w:val="center"/>
        <w:rPr>
          <w:rFonts w:ascii="Arial"/>
          <w:i/>
          <w:sz w:val="28"/>
        </w:rPr>
      </w:pPr>
      <w:r>
        <w:rPr>
          <w:rFonts w:ascii="Arial"/>
          <w:i/>
          <w:spacing w:val="-5"/>
          <w:sz w:val="28"/>
        </w:rPr>
        <w:t>by:</w:t>
      </w:r>
    </w:p>
    <w:p w14:paraId="13EFA1F1">
      <w:pPr>
        <w:spacing w:after="0"/>
        <w:jc w:val="center"/>
        <w:rPr>
          <w:rFonts w:ascii="Arial"/>
          <w:i/>
          <w:sz w:val="28"/>
        </w:rPr>
        <w:sectPr>
          <w:type w:val="continuous"/>
          <w:pgSz w:w="12240" w:h="15840"/>
          <w:pgMar w:top="0" w:right="1440" w:bottom="0" w:left="1440" w:header="720" w:footer="720" w:gutter="0"/>
          <w:cols w:space="720" w:num="1"/>
        </w:sectPr>
      </w:pPr>
    </w:p>
    <w:p w14:paraId="245A02FC">
      <w:pPr>
        <w:pStyle w:val="2"/>
        <w:spacing w:before="80"/>
      </w:pPr>
      <w:r>
        <w:rPr>
          <w:color w:val="1B3989"/>
          <w:spacing w:val="-2"/>
        </w:rPr>
        <w:t>Institution:</w:t>
      </w:r>
    </w:p>
    <w:p w14:paraId="1BCB2883">
      <w:pPr>
        <w:spacing w:before="248"/>
        <w:ind w:left="88" w:right="88" w:firstLine="0"/>
        <w:jc w:val="center"/>
        <w:rPr>
          <w:rFonts w:ascii="Arial"/>
          <w:sz w:val="24"/>
        </w:rPr>
      </w:pPr>
      <w:r>
        <w:rPr>
          <w:rFonts w:ascii="Arial"/>
          <w:color w:val="212121"/>
          <w:sz w:val="24"/>
        </w:rPr>
        <w:t>National</w:t>
      </w:r>
      <w:r>
        <w:rPr>
          <w:rFonts w:ascii="Arial"/>
          <w:color w:val="212121"/>
          <w:spacing w:val="-6"/>
          <w:sz w:val="24"/>
        </w:rPr>
        <w:t xml:space="preserve"> </w:t>
      </w:r>
      <w:r>
        <w:rPr>
          <w:rFonts w:ascii="Arial"/>
          <w:color w:val="212121"/>
          <w:sz w:val="24"/>
        </w:rPr>
        <w:t>Post</w:t>
      </w:r>
      <w:r>
        <w:rPr>
          <w:rFonts w:ascii="Arial"/>
          <w:color w:val="212121"/>
          <w:spacing w:val="-4"/>
          <w:sz w:val="24"/>
        </w:rPr>
        <w:t xml:space="preserve"> </w:t>
      </w:r>
      <w:r>
        <w:rPr>
          <w:rFonts w:ascii="Arial"/>
          <w:color w:val="212121"/>
          <w:sz w:val="24"/>
        </w:rPr>
        <w:t>Graduate</w:t>
      </w:r>
      <w:r>
        <w:rPr>
          <w:rFonts w:ascii="Arial"/>
          <w:color w:val="212121"/>
          <w:spacing w:val="-3"/>
          <w:sz w:val="24"/>
        </w:rPr>
        <w:t xml:space="preserve"> </w:t>
      </w:r>
      <w:r>
        <w:rPr>
          <w:rFonts w:ascii="Arial"/>
          <w:color w:val="212121"/>
          <w:spacing w:val="-2"/>
          <w:sz w:val="24"/>
        </w:rPr>
        <w:t>College</w:t>
      </w:r>
    </w:p>
    <w:p w14:paraId="6C5EC94A">
      <w:pPr>
        <w:pStyle w:val="2"/>
        <w:spacing w:before="241"/>
      </w:pPr>
      <w:r>
        <w:t>Year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564E4713">
      <w:pPr>
        <w:pStyle w:val="7"/>
        <w:rPr>
          <w:rFonts w:ascii="Arial"/>
          <w:b/>
          <w:sz w:val="28"/>
        </w:rPr>
      </w:pPr>
    </w:p>
    <w:p w14:paraId="4809CA09">
      <w:pPr>
        <w:pStyle w:val="7"/>
        <w:spacing w:before="174"/>
        <w:rPr>
          <w:rFonts w:ascii="Arial"/>
          <w:b/>
          <w:sz w:val="28"/>
        </w:rPr>
      </w:pPr>
    </w:p>
    <w:p w14:paraId="3D89C139">
      <w:pPr>
        <w:pStyle w:val="3"/>
        <w:numPr>
          <w:ilvl w:val="0"/>
          <w:numId w:val="1"/>
        </w:numPr>
        <w:tabs>
          <w:tab w:val="left" w:pos="618"/>
        </w:tabs>
        <w:spacing w:before="1" w:after="0" w:line="240" w:lineRule="auto"/>
        <w:ind w:left="618" w:right="0" w:hanging="258"/>
        <w:jc w:val="left"/>
      </w:pPr>
      <w:bookmarkStart w:id="0" w:name="3. Problem Statement"/>
      <w:bookmarkEnd w:id="0"/>
      <w:r>
        <w:rPr>
          <w:color w:val="4F81BC"/>
        </w:rPr>
        <w:t>Problem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Statement</w:t>
      </w:r>
    </w:p>
    <w:p w14:paraId="2B30BD36">
      <w:pPr>
        <w:pStyle w:val="7"/>
        <w:spacing w:before="47" w:line="276" w:lineRule="auto"/>
        <w:ind w:left="360" w:right="334"/>
      </w:pPr>
      <w:r>
        <w:t>Organizations across industries collect large volumes of data on a daily basis. However, this data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raw,</w:t>
      </w:r>
      <w:r>
        <w:rPr>
          <w:spacing w:val="-5"/>
        </w:rPr>
        <w:t xml:space="preserve"> </w:t>
      </w:r>
      <w:r>
        <w:t>inconsistent,</w:t>
      </w:r>
      <w:r>
        <w:rPr>
          <w:spacing w:val="-3"/>
        </w:rPr>
        <w:t xml:space="preserve"> </w:t>
      </w:r>
      <w:r>
        <w:t>incomplete,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poorly</w:t>
      </w:r>
      <w:r>
        <w:rPr>
          <w:spacing w:val="-4"/>
        </w:rPr>
        <w:t xml:space="preserve"> </w:t>
      </w:r>
      <w:r>
        <w:t>structured,</w:t>
      </w:r>
      <w:r>
        <w:rPr>
          <w:spacing w:val="-5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derive meaningful insights. Decision-makers rely on accurate, clean, and well-visualized data to make informed choices, but without the right tools and skills, this data remains </w:t>
      </w:r>
      <w:r>
        <w:rPr>
          <w:spacing w:val="-2"/>
        </w:rPr>
        <w:t>underutilized.</w:t>
      </w:r>
    </w:p>
    <w:p w14:paraId="1D55379B">
      <w:pPr>
        <w:pStyle w:val="7"/>
        <w:spacing w:before="120" w:line="273" w:lineRule="auto"/>
        <w:ind w:left="360" w:right="339"/>
      </w:pPr>
      <w:r>
        <w:t>Additionally,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rapid</w:t>
      </w:r>
      <w:r>
        <w:rPr>
          <w:spacing w:val="-3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Microsoft Copilot and AI Chatbots has created both an opportunity and a skills gap.</w:t>
      </w:r>
    </w:p>
    <w:p w14:paraId="6E3B8C72">
      <w:pPr>
        <w:pStyle w:val="7"/>
        <w:spacing w:before="5" w:line="276" w:lineRule="auto"/>
        <w:ind w:left="360" w:right="883"/>
        <w:jc w:val="both"/>
      </w:pPr>
      <w:r>
        <w:t>Professionals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through well-structured</w:t>
      </w:r>
      <w:r>
        <w:rPr>
          <w:spacing w:val="-1"/>
        </w:rPr>
        <w:t xml:space="preserve"> </w:t>
      </w:r>
      <w:r>
        <w:t>prompts</w:t>
      </w:r>
      <w:r>
        <w:rPr>
          <w:spacing w:val="-2"/>
        </w:rPr>
        <w:t xml:space="preserve"> </w:t>
      </w:r>
      <w:r>
        <w:t>can significantly</w:t>
      </w:r>
      <w:r>
        <w:rPr>
          <w:spacing w:val="-6"/>
        </w:rPr>
        <w:t xml:space="preserve"> </w:t>
      </w:r>
      <w:r>
        <w:t>accelerate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work.</w:t>
      </w:r>
      <w:r>
        <w:rPr>
          <w:spacing w:val="-5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prompt engineering techniques needed to unlock the full potential of these AI tools.</w:t>
      </w:r>
    </w:p>
    <w:p w14:paraId="66E39A04">
      <w:pPr>
        <w:pStyle w:val="7"/>
        <w:spacing w:before="121" w:line="276" w:lineRule="auto"/>
        <w:ind w:left="360" w:right="339"/>
      </w:pPr>
      <w:r>
        <w:t>This project addresses these challenges by applying data cleaning, analysis, visualization, and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industry-standard</w:t>
      </w:r>
      <w:r>
        <w:rPr>
          <w:spacing w:val="-4"/>
        </w:rPr>
        <w:t xml:space="preserve"> </w:t>
      </w:r>
      <w:r>
        <w:t>tools.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demonstrate how structured data workflows combined with AI assistance can produce accurate, actionable insights and outputs relevant to a chosen real-world domain.</w:t>
      </w:r>
    </w:p>
    <w:p w14:paraId="1D6063B5">
      <w:pPr>
        <w:pStyle w:val="10"/>
        <w:numPr>
          <w:ilvl w:val="1"/>
          <w:numId w:val="1"/>
        </w:numPr>
        <w:tabs>
          <w:tab w:val="left" w:pos="780"/>
        </w:tabs>
        <w:spacing w:before="119" w:after="0" w:line="240" w:lineRule="auto"/>
        <w:ind w:left="780" w:right="62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Most dashboards only track money spent. They don't track Loyalty Quality. A student might visit only when there is a BOGO (Transactional), while a professional visits every morning regardless of offers (Emotional).</w:t>
      </w:r>
    </w:p>
    <w:p w14:paraId="6579DD90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Data Inconsistency: Raw transaction logs are often messy, containing missing values and duplicated events that lead to inaccurate business conclusions.</w:t>
      </w:r>
    </w:p>
    <w:p w14:paraId="0F765669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Operational Inconvenience: Manually sorting through 300,000+ rows of data to find specific trends (like how income affects coffee preferences) is slow, exhausting, and prone to human error.</w:t>
      </w:r>
    </w:p>
    <w:p w14:paraId="5B08B6A8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Lack of Personalization: Because the data is so hard to process, companies fall back on "generic" marketing, causing customers to ignore notifications that aren't relevant to them.</w:t>
      </w:r>
    </w:p>
    <w:p w14:paraId="2660D488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Complexity Gap: There is a significant gap between having "Big Data" and having "Useful Insights" that a manager can actually act upon quickly.</w:t>
      </w:r>
    </w:p>
    <w:p w14:paraId="36ECBA72">
      <w:pPr>
        <w:pStyle w:val="10"/>
        <w:numPr>
          <w:ilvl w:val="1"/>
          <w:numId w:val="1"/>
        </w:numPr>
        <w:tabs>
          <w:tab w:val="left" w:pos="780"/>
        </w:tabs>
        <w:spacing w:before="202" w:after="0" w:line="240" w:lineRule="auto"/>
        <w:ind w:left="780" w:right="361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The Issue: Starbucks collects millions of transaction points, but without proper visualization, it’s difficult for managers to see which offers actually drive profit.</w:t>
      </w:r>
    </w:p>
    <w:p w14:paraId="58F00727">
      <w:pPr>
        <w:pStyle w:val="10"/>
        <w:numPr>
          <w:ilvl w:val="1"/>
          <w:numId w:val="1"/>
        </w:numPr>
        <w:tabs>
          <w:tab w:val="left" w:pos="780"/>
        </w:tabs>
        <w:spacing w:before="199" w:after="0" w:line="240" w:lineRule="auto"/>
        <w:ind w:left="780" w:right="491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The Challenge: Manually analyzing 3000+ rows of data to find trends among different ages and income levels is time-consuming and prone to human error.</w:t>
      </w:r>
    </w:p>
    <w:p w14:paraId="44B77DC1">
      <w:pPr>
        <w:pStyle w:val="3"/>
        <w:numPr>
          <w:ilvl w:val="0"/>
          <w:numId w:val="1"/>
        </w:numPr>
        <w:tabs>
          <w:tab w:val="left" w:pos="618"/>
        </w:tabs>
        <w:spacing w:before="199" w:after="0" w:line="240" w:lineRule="auto"/>
        <w:ind w:left="618" w:right="0" w:hanging="258"/>
        <w:jc w:val="left"/>
      </w:pPr>
      <w:bookmarkStart w:id="1" w:name="4.Objectives"/>
      <w:bookmarkEnd w:id="1"/>
      <w:r>
        <w:rPr>
          <w:color w:val="4F81BC"/>
          <w:spacing w:val="-2"/>
        </w:rPr>
        <w:t>Objectives</w:t>
      </w:r>
    </w:p>
    <w:p w14:paraId="130615A5">
      <w:pPr>
        <w:pStyle w:val="10"/>
        <w:numPr>
          <w:ilvl w:val="0"/>
          <w:numId w:val="2"/>
        </w:numPr>
        <w:tabs>
          <w:tab w:val="left" w:pos="1080"/>
        </w:tabs>
        <w:spacing w:before="47" w:after="0" w:line="276" w:lineRule="auto"/>
        <w:ind w:left="1080" w:right="816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collect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explore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raw</w:t>
      </w:r>
      <w:r>
        <w:rPr>
          <w:spacing w:val="-4"/>
          <w:sz w:val="22"/>
        </w:rPr>
        <w:t xml:space="preserve"> </w:t>
      </w:r>
      <w:r>
        <w:rPr>
          <w:sz w:val="22"/>
        </w:rPr>
        <w:t>dataset,</w:t>
      </w:r>
      <w:r>
        <w:rPr>
          <w:spacing w:val="-5"/>
          <w:sz w:val="22"/>
        </w:rPr>
        <w:t xml:space="preserve"> </w:t>
      </w:r>
      <w:r>
        <w:rPr>
          <w:sz w:val="22"/>
        </w:rPr>
        <w:t>understand</w:t>
      </w:r>
      <w:r>
        <w:rPr>
          <w:spacing w:val="-3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z w:val="22"/>
        </w:rPr>
        <w:t>structure,</w:t>
      </w:r>
      <w:r>
        <w:rPr>
          <w:spacing w:val="-3"/>
          <w:sz w:val="22"/>
        </w:rPr>
        <w:t xml:space="preserve"> </w:t>
      </w:r>
      <w:r>
        <w:rPr>
          <w:sz w:val="22"/>
        </w:rPr>
        <w:t>fields,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data quality issues.</w:t>
      </w:r>
    </w:p>
    <w:p w14:paraId="6C8528B3">
      <w:pPr>
        <w:pStyle w:val="10"/>
        <w:numPr>
          <w:ilvl w:val="0"/>
          <w:numId w:val="2"/>
        </w:numPr>
        <w:tabs>
          <w:tab w:val="left" w:pos="1080"/>
        </w:tabs>
        <w:spacing w:before="201" w:after="0" w:line="273" w:lineRule="auto"/>
        <w:ind w:left="1080" w:right="547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clean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preprocess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removing</w:t>
      </w:r>
      <w:r>
        <w:rPr>
          <w:spacing w:val="-4"/>
          <w:sz w:val="22"/>
        </w:rPr>
        <w:t xml:space="preserve"> </w:t>
      </w:r>
      <w:r>
        <w:rPr>
          <w:sz w:val="22"/>
        </w:rPr>
        <w:t>duplicates,</w:t>
      </w:r>
      <w:r>
        <w:rPr>
          <w:spacing w:val="-3"/>
          <w:sz w:val="22"/>
        </w:rPr>
        <w:t xml:space="preserve"> </w:t>
      </w:r>
      <w:r>
        <w:rPr>
          <w:sz w:val="22"/>
        </w:rPr>
        <w:t>handling</w:t>
      </w:r>
      <w:r>
        <w:rPr>
          <w:spacing w:val="-4"/>
          <w:sz w:val="22"/>
        </w:rPr>
        <w:t xml:space="preserve"> </w:t>
      </w:r>
      <w:r>
        <w:rPr>
          <w:sz w:val="22"/>
        </w:rPr>
        <w:t>missing</w:t>
      </w:r>
      <w:r>
        <w:rPr>
          <w:spacing w:val="-2"/>
          <w:sz w:val="22"/>
        </w:rPr>
        <w:t xml:space="preserve"> </w:t>
      </w:r>
      <w:r>
        <w:rPr>
          <w:sz w:val="22"/>
        </w:rPr>
        <w:t>values, correcting formats, and standardizing fields.</w:t>
      </w:r>
    </w:p>
    <w:p w14:paraId="4F7AB16C">
      <w:pPr>
        <w:pStyle w:val="10"/>
        <w:numPr>
          <w:ilvl w:val="0"/>
          <w:numId w:val="2"/>
        </w:numPr>
        <w:tabs>
          <w:tab w:val="left" w:pos="1080"/>
        </w:tabs>
        <w:spacing w:before="204" w:after="0" w:line="276" w:lineRule="auto"/>
        <w:ind w:left="1080" w:right="391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apply</w:t>
      </w:r>
      <w:r>
        <w:rPr>
          <w:spacing w:val="-4"/>
          <w:sz w:val="22"/>
        </w:rPr>
        <w:t xml:space="preserve"> </w:t>
      </w:r>
      <w:r>
        <w:rPr>
          <w:sz w:val="22"/>
        </w:rPr>
        <w:t>domain-relevant</w:t>
      </w:r>
      <w:r>
        <w:rPr>
          <w:spacing w:val="-3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assigned</w:t>
      </w:r>
      <w:r>
        <w:rPr>
          <w:spacing w:val="-3"/>
          <w:sz w:val="22"/>
        </w:rPr>
        <w:t xml:space="preserve"> </w:t>
      </w:r>
      <w:r>
        <w:rPr>
          <w:sz w:val="22"/>
        </w:rPr>
        <w:t>tool</w:t>
      </w:r>
      <w:r>
        <w:rPr>
          <w:spacing w:val="-5"/>
          <w:sz w:val="22"/>
        </w:rPr>
        <w:t xml:space="preserve"> </w:t>
      </w:r>
      <w:r>
        <w:rPr>
          <w:sz w:val="22"/>
        </w:rPr>
        <w:t>(Excel</w:t>
      </w:r>
      <w:r>
        <w:rPr>
          <w:spacing w:val="-3"/>
          <w:sz w:val="22"/>
        </w:rPr>
        <w:t xml:space="preserve"> </w:t>
      </w:r>
      <w:r>
        <w:rPr>
          <w:sz w:val="22"/>
        </w:rPr>
        <w:t>formulas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pivot tables, or AI prompt techniques).</w:t>
      </w:r>
    </w:p>
    <w:p w14:paraId="64B3D090">
      <w:pPr>
        <w:pStyle w:val="10"/>
        <w:numPr>
          <w:ilvl w:val="0"/>
          <w:numId w:val="2"/>
        </w:numPr>
        <w:tabs>
          <w:tab w:val="left" w:pos="1080"/>
        </w:tabs>
        <w:spacing w:before="80" w:after="0" w:line="273" w:lineRule="auto"/>
        <w:ind w:left="1080" w:right="679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build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3"/>
          <w:sz w:val="22"/>
        </w:rPr>
        <w:t xml:space="preserve"> </w:t>
      </w:r>
      <w:r>
        <w:rPr>
          <w:sz w:val="22"/>
        </w:rPr>
        <w:t>dashboard,</w:t>
      </w:r>
      <w:r>
        <w:rPr>
          <w:spacing w:val="-3"/>
          <w:sz w:val="22"/>
        </w:rPr>
        <w:t xml:space="preserve"> </w:t>
      </w:r>
      <w:r>
        <w:rPr>
          <w:sz w:val="22"/>
        </w:rPr>
        <w:t>structured</w:t>
      </w:r>
      <w:r>
        <w:rPr>
          <w:spacing w:val="-3"/>
          <w:sz w:val="22"/>
        </w:rPr>
        <w:t xml:space="preserve"> </w:t>
      </w:r>
      <w:r>
        <w:rPr>
          <w:sz w:val="22"/>
        </w:rPr>
        <w:t>report,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AI-generated</w:t>
      </w:r>
      <w:r>
        <w:rPr>
          <w:spacing w:val="-5"/>
          <w:sz w:val="22"/>
        </w:rPr>
        <w:t xml:space="preserve"> </w:t>
      </w:r>
      <w:r>
        <w:rPr>
          <w:sz w:val="22"/>
        </w:rPr>
        <w:t>output</w:t>
      </w:r>
      <w:r>
        <w:rPr>
          <w:spacing w:val="-3"/>
          <w:sz w:val="22"/>
        </w:rPr>
        <w:t xml:space="preserve"> </w:t>
      </w:r>
      <w:r>
        <w:rPr>
          <w:sz w:val="22"/>
        </w:rPr>
        <w:t>that communicates insights clearly to stakeholders.</w:t>
      </w:r>
    </w:p>
    <w:p w14:paraId="71637EE4">
      <w:pPr>
        <w:pStyle w:val="10"/>
        <w:numPr>
          <w:ilvl w:val="0"/>
          <w:numId w:val="2"/>
        </w:numPr>
        <w:tabs>
          <w:tab w:val="left" w:pos="1080"/>
        </w:tabs>
        <w:spacing w:before="204" w:after="0" w:line="273" w:lineRule="auto"/>
        <w:ind w:left="1080" w:right="861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integrate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tools</w:t>
      </w:r>
      <w:r>
        <w:rPr>
          <w:spacing w:val="-4"/>
          <w:sz w:val="22"/>
        </w:rPr>
        <w:t xml:space="preserve"> </w:t>
      </w:r>
      <w:r>
        <w:rPr>
          <w:sz w:val="22"/>
        </w:rPr>
        <w:t>(Microsoft</w:t>
      </w:r>
      <w:r>
        <w:rPr>
          <w:spacing w:val="-3"/>
          <w:sz w:val="22"/>
        </w:rPr>
        <w:t xml:space="preserve"> </w:t>
      </w:r>
      <w:r>
        <w:rPr>
          <w:sz w:val="22"/>
        </w:rPr>
        <w:t>Copilot</w:t>
      </w:r>
      <w:r>
        <w:rPr>
          <w:spacing w:val="-3"/>
          <w:sz w:val="22"/>
        </w:rPr>
        <w:t xml:space="preserve"> </w:t>
      </w:r>
      <w:r>
        <w:rPr>
          <w:sz w:val="22"/>
        </w:rPr>
        <w:t>)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automate,</w:t>
      </w:r>
      <w:r>
        <w:rPr>
          <w:spacing w:val="-3"/>
          <w:sz w:val="22"/>
        </w:rPr>
        <w:t xml:space="preserve"> </w:t>
      </w:r>
      <w:r>
        <w:rPr>
          <w:sz w:val="22"/>
        </w:rPr>
        <w:t>enhance,</w:t>
      </w:r>
      <w:r>
        <w:rPr>
          <w:spacing w:val="-5"/>
          <w:sz w:val="22"/>
        </w:rPr>
        <w:t xml:space="preserve"> </w:t>
      </w:r>
      <w:r>
        <w:rPr>
          <w:sz w:val="22"/>
        </w:rPr>
        <w:t>or accelerate the analysis and content generation process.</w:t>
      </w:r>
    </w:p>
    <w:p w14:paraId="42D914E7">
      <w:pPr>
        <w:pStyle w:val="10"/>
        <w:numPr>
          <w:ilvl w:val="0"/>
          <w:numId w:val="2"/>
        </w:numPr>
        <w:tabs>
          <w:tab w:val="left" w:pos="1080"/>
        </w:tabs>
        <w:spacing w:before="204" w:after="0" w:line="276" w:lineRule="auto"/>
        <w:ind w:left="1080" w:right="598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document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complete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process,</w:t>
      </w:r>
      <w:r>
        <w:rPr>
          <w:spacing w:val="-3"/>
          <w:sz w:val="22"/>
        </w:rPr>
        <w:t xml:space="preserve"> </w:t>
      </w:r>
      <w:r>
        <w:rPr>
          <w:sz w:val="22"/>
        </w:rPr>
        <w:t>upload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files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GitHub,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record</w:t>
      </w:r>
      <w:r>
        <w:rPr>
          <w:spacing w:val="-3"/>
          <w:sz w:val="22"/>
        </w:rPr>
        <w:t xml:space="preserve"> </w:t>
      </w:r>
      <w:r>
        <w:rPr>
          <w:sz w:val="22"/>
        </w:rPr>
        <w:t>a demonstration video for submission.</w:t>
      </w:r>
    </w:p>
    <w:p w14:paraId="410B4F36">
      <w:pPr>
        <w:pStyle w:val="10"/>
        <w:numPr>
          <w:ilvl w:val="0"/>
          <w:numId w:val="3"/>
        </w:numPr>
        <w:tabs>
          <w:tab w:val="left" w:pos="1079"/>
        </w:tabs>
        <w:spacing w:before="20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design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personas</w:t>
      </w:r>
      <w:r>
        <w:rPr>
          <w:spacing w:val="-5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demographic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behavioral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segmentation.</w:t>
      </w:r>
    </w:p>
    <w:p w14:paraId="51CF185E">
      <w:pPr>
        <w:pStyle w:val="10"/>
        <w:numPr>
          <w:ilvl w:val="0"/>
          <w:numId w:val="3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provide</w:t>
      </w:r>
      <w:r>
        <w:rPr>
          <w:spacing w:val="-3"/>
          <w:sz w:val="22"/>
        </w:rPr>
        <w:t xml:space="preserve"> </w:t>
      </w:r>
      <w:r>
        <w:rPr>
          <w:sz w:val="22"/>
        </w:rPr>
        <w:t>personalized,</w:t>
      </w:r>
      <w:r>
        <w:rPr>
          <w:spacing w:val="-6"/>
          <w:sz w:val="22"/>
        </w:rPr>
        <w:t xml:space="preserve"> </w:t>
      </w:r>
      <w:r>
        <w:rPr>
          <w:sz w:val="22"/>
        </w:rPr>
        <w:t>real-</w:t>
      </w:r>
      <w:r>
        <w:rPr>
          <w:spacing w:val="-17"/>
          <w:sz w:val="22"/>
        </w:rPr>
        <w:t xml:space="preserve"> </w:t>
      </w: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z w:val="22"/>
        </w:rPr>
        <w:t>rewards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offer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suggestions.</w:t>
      </w:r>
    </w:p>
    <w:p w14:paraId="6622032A">
      <w:pPr>
        <w:pStyle w:val="10"/>
        <w:numPr>
          <w:ilvl w:val="0"/>
          <w:numId w:val="3"/>
        </w:numPr>
        <w:tabs>
          <w:tab w:val="left" w:pos="1080"/>
        </w:tabs>
        <w:spacing w:before="201" w:after="0" w:line="240" w:lineRule="auto"/>
        <w:ind w:left="1080" w:right="357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evaluate</w:t>
      </w:r>
      <w:r>
        <w:rPr>
          <w:spacing w:val="40"/>
          <w:sz w:val="22"/>
        </w:rPr>
        <w:t xml:space="preserve"> </w:t>
      </w:r>
      <w:r>
        <w:rPr>
          <w:sz w:val="22"/>
        </w:rPr>
        <w:t>marketing</w:t>
      </w:r>
      <w:r>
        <w:rPr>
          <w:spacing w:val="40"/>
          <w:sz w:val="22"/>
        </w:rPr>
        <w:t xml:space="preserve"> </w:t>
      </w:r>
      <w:r>
        <w:rPr>
          <w:sz w:val="22"/>
        </w:rPr>
        <w:t>KPIs</w:t>
      </w:r>
      <w:r>
        <w:rPr>
          <w:spacing w:val="40"/>
          <w:sz w:val="22"/>
        </w:rPr>
        <w:t xml:space="preserve"> </w:t>
      </w:r>
      <w:r>
        <w:rPr>
          <w:sz w:val="22"/>
        </w:rPr>
        <w:t>such</w:t>
      </w:r>
      <w:r>
        <w:rPr>
          <w:spacing w:val="40"/>
          <w:sz w:val="22"/>
        </w:rPr>
        <w:t xml:space="preserve"> </w:t>
      </w:r>
      <w:r>
        <w:rPr>
          <w:sz w:val="22"/>
        </w:rPr>
        <w:t>as</w:t>
      </w:r>
      <w:r>
        <w:rPr>
          <w:spacing w:val="40"/>
          <w:sz w:val="22"/>
        </w:rPr>
        <w:t xml:space="preserve"> </w:t>
      </w:r>
      <w:r>
        <w:rPr>
          <w:sz w:val="22"/>
        </w:rPr>
        <w:t>conversion</w:t>
      </w:r>
      <w:r>
        <w:rPr>
          <w:spacing w:val="40"/>
          <w:sz w:val="22"/>
        </w:rPr>
        <w:t xml:space="preserve"> </w:t>
      </w:r>
      <w:r>
        <w:rPr>
          <w:sz w:val="22"/>
        </w:rPr>
        <w:t>rate,</w:t>
      </w:r>
      <w:r>
        <w:rPr>
          <w:spacing w:val="40"/>
          <w:sz w:val="22"/>
        </w:rPr>
        <w:t xml:space="preserve"> </w:t>
      </w:r>
      <w:r>
        <w:rPr>
          <w:sz w:val="22"/>
        </w:rPr>
        <w:t>engagement</w:t>
      </w:r>
      <w:r>
        <w:rPr>
          <w:spacing w:val="40"/>
          <w:sz w:val="22"/>
        </w:rPr>
        <w:t xml:space="preserve"> </w:t>
      </w:r>
      <w:r>
        <w:rPr>
          <w:sz w:val="22"/>
        </w:rPr>
        <w:t>rate,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CTA </w:t>
      </w:r>
      <w:r>
        <w:rPr>
          <w:spacing w:val="-2"/>
          <w:sz w:val="22"/>
        </w:rPr>
        <w:t>effectiveness.</w:t>
      </w:r>
    </w:p>
    <w:p w14:paraId="0090DC99">
      <w:pPr>
        <w:pStyle w:val="7"/>
      </w:pPr>
    </w:p>
    <w:p w14:paraId="2E775CD9">
      <w:pPr>
        <w:pStyle w:val="10"/>
        <w:numPr>
          <w:ilvl w:val="0"/>
          <w:numId w:val="0"/>
        </w:numPr>
        <w:tabs>
          <w:tab w:val="left" w:pos="1080"/>
        </w:tabs>
        <w:spacing w:before="204" w:after="0" w:line="276" w:lineRule="auto"/>
        <w:ind w:left="720" w:leftChars="0" w:right="391" w:rightChars="0"/>
        <w:jc w:val="left"/>
        <w:rPr>
          <w:sz w:val="22"/>
        </w:rPr>
      </w:pPr>
    </w:p>
    <w:p w14:paraId="48CFA1DC">
      <w:pPr>
        <w:pStyle w:val="10"/>
        <w:spacing w:after="0" w:line="276" w:lineRule="auto"/>
        <w:jc w:val="left"/>
        <w:rPr>
          <w:sz w:val="22"/>
        </w:rPr>
      </w:pPr>
    </w:p>
    <w:p w14:paraId="3D1C6A65">
      <w:pPr>
        <w:pStyle w:val="10"/>
        <w:spacing w:after="0" w:line="276" w:lineRule="auto"/>
        <w:ind w:left="0" w:leftChars="0" w:firstLine="0" w:firstLineChars="0"/>
        <w:jc w:val="left"/>
        <w:rPr>
          <w:sz w:val="22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50A9E165">
      <w:pPr>
        <w:pStyle w:val="7"/>
      </w:pPr>
    </w:p>
    <w:p w14:paraId="257FCBEA">
      <w:pPr>
        <w:pStyle w:val="7"/>
        <w:spacing w:before="180"/>
      </w:pPr>
    </w:p>
    <w:p w14:paraId="1577D4CE">
      <w:pPr>
        <w:pStyle w:val="3"/>
        <w:numPr>
          <w:ilvl w:val="0"/>
          <w:numId w:val="1"/>
        </w:numPr>
        <w:tabs>
          <w:tab w:val="left" w:pos="618"/>
        </w:tabs>
        <w:spacing w:before="0" w:after="0" w:line="240" w:lineRule="auto"/>
        <w:ind w:left="618" w:right="0" w:hanging="258"/>
        <w:jc w:val="left"/>
      </w:pPr>
      <w:bookmarkStart w:id="2" w:name="5.Methodology / Implementation Plan"/>
      <w:bookmarkEnd w:id="2"/>
      <w:r>
        <w:rPr>
          <w:color w:val="4F81BC"/>
        </w:rPr>
        <w:t>Methodology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Implementation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4"/>
        </w:rPr>
        <w:t>Plan</w:t>
      </w:r>
    </w:p>
    <w:p w14:paraId="2005E6EE">
      <w:pPr>
        <w:pStyle w:val="7"/>
        <w:rPr>
          <w:rFonts w:ascii="Calibri"/>
          <w:b/>
          <w:sz w:val="20"/>
        </w:rPr>
      </w:pPr>
    </w:p>
    <w:p w14:paraId="1DB54E4B">
      <w:pPr>
        <w:pStyle w:val="7"/>
        <w:spacing w:before="56"/>
        <w:rPr>
          <w:rFonts w:ascii="Calibri"/>
          <w:b/>
          <w:sz w:val="20"/>
        </w:r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160"/>
        <w:gridCol w:w="6000"/>
      </w:tblGrid>
      <w:tr w14:paraId="70FE1D78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80" w:type="dxa"/>
            <w:tcBorders>
              <w:bottom w:val="single" w:color="BCD6ED" w:sz="4" w:space="0"/>
              <w:right w:val="single" w:color="BCD6ED" w:sz="4" w:space="0"/>
            </w:tcBorders>
            <w:shd w:val="clear" w:color="auto" w:fill="1F4E79"/>
          </w:tcPr>
          <w:p w14:paraId="043FE555">
            <w:pPr>
              <w:pStyle w:val="11"/>
              <w:spacing w:line="210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160" w:type="dxa"/>
            <w:tcBorders>
              <w:left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1F4E79"/>
          </w:tcPr>
          <w:p w14:paraId="2EFA7812">
            <w:pPr>
              <w:pStyle w:val="11"/>
              <w:spacing w:line="210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6000" w:type="dxa"/>
            <w:tcBorders>
              <w:left w:val="single" w:color="BCD6ED" w:sz="4" w:space="0"/>
              <w:bottom w:val="single" w:color="BCD6ED" w:sz="4" w:space="0"/>
            </w:tcBorders>
            <w:shd w:val="clear" w:color="auto" w:fill="1F4E79"/>
          </w:tcPr>
          <w:p w14:paraId="6E6387A7">
            <w:pPr>
              <w:pStyle w:val="11"/>
              <w:spacing w:line="210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14:paraId="0CBB5C81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480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22BB65CE">
            <w:pPr>
              <w:pStyle w:val="11"/>
              <w:spacing w:line="211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41D01379">
            <w:pPr>
              <w:pStyle w:val="11"/>
              <w:spacing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Collection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Exploration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4B6D9692">
            <w:pPr>
              <w:pStyle w:val="11"/>
              <w:spacing w:before="59" w:line="276" w:lineRule="auto"/>
              <w:ind w:right="148"/>
              <w:rPr>
                <w:sz w:val="18"/>
              </w:rPr>
            </w:pPr>
            <w:r>
              <w:rPr>
                <w:sz w:val="18"/>
              </w:rPr>
              <w:t xml:space="preserve">Obtain the raw dataset (CSV / Excel) from Kaggle </w:t>
            </w:r>
            <w:r>
              <w:rPr>
                <w:color w:val="212121"/>
                <w:sz w:val="18"/>
              </w:rPr>
              <w:t>with 3001 rows of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payment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method,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usage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frequency,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loyalty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status,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social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media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engagement,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preference,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seasonal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campaign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engagement.</w:t>
            </w:r>
          </w:p>
        </w:tc>
      </w:tr>
      <w:tr w14:paraId="2E4186E3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3" w:hRule="atLeast"/>
        </w:trPr>
        <w:tc>
          <w:tcPr>
            <w:tcW w:w="480" w:type="dxa"/>
            <w:tcBorders>
              <w:top w:val="single" w:color="BCD6ED" w:sz="4" w:space="0"/>
              <w:right w:val="single" w:color="BCD6ED" w:sz="4" w:space="0"/>
            </w:tcBorders>
            <w:shd w:val="clear" w:color="auto" w:fill="DEEAF0"/>
          </w:tcPr>
          <w:p w14:paraId="5E8B463F">
            <w:pPr>
              <w:pStyle w:val="11"/>
              <w:spacing w:line="209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right w:val="single" w:color="BCD6ED" w:sz="4" w:space="0"/>
            </w:tcBorders>
          </w:tcPr>
          <w:p w14:paraId="6FA15644">
            <w:pPr>
              <w:pStyle w:val="11"/>
              <w:spacing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Cleaning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Preprocessing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</w:tcBorders>
          </w:tcPr>
          <w:p w14:paraId="2B7CB93F">
            <w:pPr>
              <w:pStyle w:val="11"/>
              <w:spacing w:before="58" w:line="276" w:lineRule="auto"/>
              <w:ind w:firstLine="38"/>
              <w:rPr>
                <w:sz w:val="18"/>
              </w:rPr>
            </w:pPr>
            <w:r>
              <w:rPr>
                <w:color w:val="212121"/>
                <w:sz w:val="18"/>
              </w:rPr>
              <w:t>removed exact duplicates, added age segmentation, handled income.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Analysis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Processing: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prompts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copilot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eg: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Analyze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profile,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portfolio,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transcript datasets to derive behavioral patterns.</w:t>
            </w:r>
          </w:p>
          <w:p w14:paraId="3226D503">
            <w:pPr>
              <w:pStyle w:val="11"/>
              <w:spacing w:before="1"/>
              <w:rPr>
                <w:sz w:val="18"/>
              </w:rPr>
            </w:pPr>
            <w:r>
              <w:rPr>
                <w:color w:val="212121"/>
                <w:sz w:val="18"/>
              </w:rPr>
              <w:t>Prompts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used:</w:t>
            </w:r>
          </w:p>
          <w:p w14:paraId="201654DB">
            <w:pPr>
              <w:pStyle w:val="11"/>
              <w:spacing w:before="55"/>
              <w:ind w:left="0"/>
              <w:rPr>
                <w:rFonts w:ascii="Calibri"/>
                <w:b/>
                <w:sz w:val="18"/>
              </w:rPr>
            </w:pPr>
          </w:p>
          <w:p w14:paraId="63650C28">
            <w:pPr>
              <w:pStyle w:val="11"/>
              <w:rPr>
                <w:sz w:val="24"/>
              </w:rPr>
            </w:pPr>
            <w:r>
              <w:rPr>
                <w:color w:val="212121"/>
                <w:sz w:val="24"/>
              </w:rPr>
              <w:t>First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Prompts-</w:t>
            </w:r>
          </w:p>
          <w:p w14:paraId="5C3AB704">
            <w:pPr>
              <w:pStyle w:val="11"/>
              <w:spacing w:before="27"/>
              <w:ind w:left="0"/>
              <w:rPr>
                <w:rFonts w:ascii="Calibri"/>
                <w:b/>
                <w:sz w:val="24"/>
              </w:rPr>
            </w:pPr>
          </w:p>
          <w:p w14:paraId="6F301DE3">
            <w:pPr>
              <w:pStyle w:val="11"/>
              <w:spacing w:before="1"/>
              <w:rPr>
                <w:sz w:val="18"/>
              </w:rPr>
            </w:pPr>
            <w:r>
              <w:rPr>
                <w:color w:val="424242"/>
                <w:sz w:val="18"/>
                <w:shd w:val="clear" w:color="auto" w:fill="F5F5F5"/>
              </w:rPr>
              <w:t>Analyze</w:t>
            </w:r>
            <w:r>
              <w:rPr>
                <w:color w:val="424242"/>
                <w:spacing w:val="-7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profile,</w:t>
            </w:r>
            <w:r>
              <w:rPr>
                <w:color w:val="424242"/>
                <w:spacing w:val="-7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portfolio,</w:t>
            </w:r>
            <w:r>
              <w:rPr>
                <w:color w:val="424242"/>
                <w:spacing w:val="-4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and</w:t>
            </w:r>
            <w:r>
              <w:rPr>
                <w:color w:val="424242"/>
                <w:spacing w:val="-7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transcript</w:t>
            </w:r>
            <w:r>
              <w:rPr>
                <w:color w:val="424242"/>
                <w:spacing w:val="-4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datasets</w:t>
            </w:r>
            <w:r>
              <w:rPr>
                <w:color w:val="424242"/>
                <w:spacing w:val="-4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to</w:t>
            </w:r>
            <w:r>
              <w:rPr>
                <w:color w:val="424242"/>
                <w:spacing w:val="-3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derive</w:t>
            </w:r>
            <w:r>
              <w:rPr>
                <w:color w:val="424242"/>
                <w:spacing w:val="-5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behavioral</w:t>
            </w:r>
            <w:r>
              <w:rPr>
                <w:color w:val="424242"/>
                <w:spacing w:val="40"/>
                <w:sz w:val="18"/>
              </w:rPr>
              <w:t xml:space="preserve"> </w:t>
            </w:r>
            <w:r>
              <w:rPr>
                <w:color w:val="424242"/>
                <w:spacing w:val="-2"/>
                <w:sz w:val="18"/>
                <w:shd w:val="clear" w:color="auto" w:fill="F5F5F5"/>
              </w:rPr>
              <w:t>patterns</w:t>
            </w:r>
            <w:r>
              <w:rPr>
                <w:color w:val="424242"/>
                <w:spacing w:val="-2"/>
                <w:sz w:val="18"/>
              </w:rPr>
              <w:t>.</w:t>
            </w:r>
          </w:p>
          <w:p w14:paraId="3D566BD4">
            <w:pPr>
              <w:pStyle w:val="11"/>
              <w:ind w:left="0"/>
              <w:rPr>
                <w:rFonts w:ascii="Calibri"/>
                <w:b/>
                <w:sz w:val="18"/>
              </w:rPr>
            </w:pPr>
          </w:p>
          <w:p w14:paraId="387D9D23">
            <w:pPr>
              <w:pStyle w:val="11"/>
              <w:spacing w:before="84"/>
              <w:ind w:left="0"/>
              <w:rPr>
                <w:rFonts w:ascii="Calibri"/>
                <w:b/>
                <w:sz w:val="18"/>
              </w:rPr>
            </w:pPr>
          </w:p>
          <w:p w14:paraId="49AF7184">
            <w:pPr>
              <w:pStyle w:val="11"/>
              <w:rPr>
                <w:sz w:val="24"/>
              </w:rPr>
            </w:pPr>
            <w:r>
              <w:rPr>
                <w:color w:val="212121"/>
                <w:sz w:val="24"/>
              </w:rPr>
              <w:t>Second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Prompt-</w:t>
            </w:r>
          </w:p>
          <w:p w14:paraId="52B6F2EC">
            <w:pPr>
              <w:pStyle w:val="11"/>
              <w:spacing w:before="28"/>
              <w:ind w:left="0"/>
              <w:rPr>
                <w:rFonts w:ascii="Calibri"/>
                <w:b/>
                <w:sz w:val="24"/>
              </w:rPr>
            </w:pPr>
          </w:p>
          <w:p w14:paraId="03747BB1">
            <w:pPr>
              <w:pStyle w:val="11"/>
              <w:numPr>
                <w:ilvl w:val="0"/>
                <w:numId w:val="4"/>
              </w:numPr>
              <w:tabs>
                <w:tab w:val="left" w:pos="535"/>
                <w:tab w:val="left" w:pos="2606"/>
              </w:tabs>
              <w:spacing w:before="0" w:after="0" w:line="240" w:lineRule="auto"/>
              <w:ind w:left="535" w:right="112" w:hanging="425"/>
              <w:jc w:val="left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duplicates: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transcript.csv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don't count the same "Offer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Received" event multiple times.</w:t>
            </w:r>
          </w:p>
          <w:p w14:paraId="7984084F">
            <w:pPr>
              <w:pStyle w:val="11"/>
              <w:numPr>
                <w:ilvl w:val="0"/>
                <w:numId w:val="4"/>
              </w:numPr>
              <w:tabs>
                <w:tab w:val="left" w:pos="535"/>
              </w:tabs>
              <w:spacing w:before="1" w:after="0" w:line="240" w:lineRule="auto"/>
              <w:ind w:left="535" w:right="176" w:hanging="425"/>
              <w:jc w:val="left"/>
              <w:rPr>
                <w:sz w:val="20"/>
              </w:rPr>
            </w:pPr>
            <w:r>
              <w:rPr>
                <w:sz w:val="20"/>
              </w:rPr>
              <w:t>Categorize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Audience: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profile.csv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age and income levels.</w:t>
            </w:r>
          </w:p>
          <w:p w14:paraId="6CC9977D">
            <w:pPr>
              <w:pStyle w:val="11"/>
              <w:numPr>
                <w:ilvl w:val="0"/>
                <w:numId w:val="4"/>
              </w:numPr>
              <w:tabs>
                <w:tab w:val="left" w:pos="535"/>
              </w:tabs>
              <w:spacing w:before="10" w:after="0" w:line="236" w:lineRule="exact"/>
              <w:ind w:left="535" w:right="164" w:hanging="425"/>
              <w:jc w:val="left"/>
              <w:rPr>
                <w:rFonts w:ascii="Times New Roman"/>
                <w:sz w:val="24"/>
              </w:rPr>
            </w:pPr>
            <w:r>
              <w:rPr>
                <w:sz w:val="20"/>
              </w:rPr>
              <w:t>Fix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Inconsistencies: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'Income'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column 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assigning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"General"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segment.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</w:tbl>
    <w:p w14:paraId="20C0A772">
      <w:pPr>
        <w:pStyle w:val="11"/>
        <w:spacing w:after="0" w:line="236" w:lineRule="exact"/>
        <w:jc w:val="left"/>
        <w:rPr>
          <w:rFonts w:ascii="Times New Roman"/>
          <w:sz w:val="24"/>
        </w:rPr>
        <w:sectPr>
          <w:pgSz w:w="12240" w:h="15840"/>
          <w:pgMar w:top="1360" w:right="1440" w:bottom="1359" w:left="1440" w:header="720" w:footer="720" w:gutter="0"/>
          <w:cols w:space="720" w:num="1"/>
        </w:sect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160"/>
        <w:gridCol w:w="6000"/>
      </w:tblGrid>
      <w:tr w14:paraId="66A34F35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80" w:type="dxa"/>
            <w:tcBorders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376053A7">
            <w:pPr>
              <w:pStyle w:val="11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  <w:tcBorders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DCF9DB1">
            <w:pPr>
              <w:pStyle w:val="11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00" w:type="dxa"/>
            <w:tcBorders>
              <w:left w:val="single" w:color="BCD6ED" w:sz="4" w:space="0"/>
              <w:bottom w:val="single" w:color="BCD6ED" w:sz="4" w:space="0"/>
            </w:tcBorders>
          </w:tcPr>
          <w:p w14:paraId="4C4CC0C0">
            <w:pPr>
              <w:pStyle w:val="11"/>
              <w:spacing w:line="230" w:lineRule="exact"/>
              <w:ind w:left="53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summarize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did.</w:t>
            </w:r>
          </w:p>
        </w:tc>
      </w:tr>
      <w:tr w14:paraId="0C575C95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480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6CE0A5D9">
            <w:pPr>
              <w:pStyle w:val="11"/>
              <w:spacing w:line="210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40A83E4">
            <w:pPr>
              <w:pStyle w:val="11"/>
              <w:spacing w:line="276" w:lineRule="auto"/>
              <w:ind w:right="576"/>
              <w:rPr>
                <w:b/>
                <w:sz w:val="18"/>
              </w:rPr>
            </w:pPr>
            <w:r>
              <w:rPr>
                <w:b/>
                <w:sz w:val="18"/>
              </w:rPr>
              <w:t>Analysis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AI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Integration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6876BC04">
            <w:pPr>
              <w:pStyle w:val="11"/>
              <w:spacing w:before="59" w:line="276" w:lineRule="auto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pivot tables, Excel formulas (SUMIF, COUNTIF, VLOOKUP). Where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applicable,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Microsoft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Copilot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Chatbot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narratives,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summaries,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 content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outputs from the data 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prompts. </w:t>
            </w:r>
            <w:r>
              <w:rPr>
                <w:color w:val="212121"/>
                <w:sz w:val="18"/>
              </w:rPr>
              <w:t>AI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prompts on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copilot eg: Analyze profile, portfolio, and transcript datasets to derive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behavioral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patterns.</w:t>
            </w:r>
          </w:p>
        </w:tc>
      </w:tr>
      <w:tr w14:paraId="702533C7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480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74299F89">
            <w:pPr>
              <w:pStyle w:val="11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34411510">
            <w:pPr>
              <w:pStyle w:val="11"/>
              <w:rPr>
                <w:b/>
                <w:sz w:val="18"/>
              </w:rPr>
            </w:pPr>
            <w:r>
              <w:rPr>
                <w:b/>
                <w:sz w:val="18"/>
              </w:rPr>
              <w:t>Visualization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Output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3D6E29CC">
            <w:pPr>
              <w:pStyle w:val="11"/>
              <w:spacing w:line="276" w:lineRule="auto"/>
              <w:ind w:right="148"/>
              <w:rPr>
                <w:sz w:val="18"/>
              </w:rPr>
            </w:pPr>
            <w:r>
              <w:rPr>
                <w:sz w:val="18"/>
              </w:rPr>
              <w:t>Build interactive dashboards with charts, KPI cards, or Excel. For AI-assisted projects, compile generated content outputs such as reports,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marketing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copy,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summaries.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prompts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alongside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their outputs.</w:t>
            </w:r>
          </w:p>
        </w:tc>
      </w:tr>
      <w:tr w14:paraId="6AD3FA10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480" w:type="dxa"/>
            <w:tcBorders>
              <w:top w:val="single" w:color="BCD6ED" w:sz="4" w:space="0"/>
              <w:right w:val="single" w:color="BCD6ED" w:sz="4" w:space="0"/>
            </w:tcBorders>
            <w:shd w:val="clear" w:color="auto" w:fill="DEEAF0"/>
          </w:tcPr>
          <w:p w14:paraId="562A510F">
            <w:pPr>
              <w:pStyle w:val="11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right w:val="single" w:color="BCD6ED" w:sz="4" w:space="0"/>
            </w:tcBorders>
          </w:tcPr>
          <w:p w14:paraId="293C53D4">
            <w:pPr>
              <w:pStyle w:val="11"/>
              <w:spacing w:line="276" w:lineRule="auto"/>
              <w:ind w:right="576"/>
              <w:rPr>
                <w:b/>
                <w:sz w:val="18"/>
              </w:rPr>
            </w:pPr>
            <w:r>
              <w:rPr>
                <w:b/>
                <w:sz w:val="18"/>
              </w:rPr>
              <w:t>Documentation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Submission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</w:tcBorders>
          </w:tcPr>
          <w:p w14:paraId="22E42C05">
            <w:pPr>
              <w:pStyle w:val="11"/>
              <w:spacing w:line="276" w:lineRule="auto"/>
              <w:ind w:right="148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report,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upload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GitHub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repository,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 video demonstration. Submit the GitHub link, video link, and dashboard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link (if applicable) for evaluation.</w:t>
            </w:r>
          </w:p>
        </w:tc>
      </w:tr>
    </w:tbl>
    <w:p w14:paraId="51AF734B">
      <w:pPr>
        <w:pStyle w:val="7"/>
        <w:spacing w:before="199"/>
        <w:rPr>
          <w:rFonts w:ascii="Calibri"/>
          <w:b/>
          <w:sz w:val="26"/>
        </w:rPr>
      </w:pPr>
    </w:p>
    <w:p w14:paraId="36101DE0">
      <w:pPr>
        <w:pStyle w:val="10"/>
        <w:numPr>
          <w:ilvl w:val="0"/>
          <w:numId w:val="1"/>
        </w:numPr>
        <w:tabs>
          <w:tab w:val="left" w:pos="618"/>
        </w:tabs>
        <w:spacing w:before="0" w:after="0" w:line="240" w:lineRule="auto"/>
        <w:ind w:left="618" w:right="0" w:hanging="258"/>
        <w:jc w:val="left"/>
        <w:rPr>
          <w:rFonts w:ascii="Calibri"/>
          <w:b/>
          <w:sz w:val="26"/>
        </w:rPr>
      </w:pPr>
      <w:bookmarkStart w:id="3" w:name="6. Resources and Timeline"/>
      <w:bookmarkEnd w:id="3"/>
      <w:r>
        <w:rPr>
          <w:rFonts w:ascii="Calibri"/>
          <w:b/>
          <w:color w:val="4F81BC"/>
          <w:sz w:val="26"/>
        </w:rPr>
        <w:t>Resources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and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Timeline</w:t>
      </w:r>
    </w:p>
    <w:p w14:paraId="5B658735">
      <w:pPr>
        <w:pStyle w:val="4"/>
        <w:numPr>
          <w:ilvl w:val="0"/>
          <w:numId w:val="5"/>
        </w:numPr>
        <w:tabs>
          <w:tab w:val="left" w:pos="598"/>
        </w:tabs>
        <w:spacing w:before="249" w:after="0" w:line="240" w:lineRule="auto"/>
        <w:ind w:left="598" w:right="0" w:hanging="238"/>
        <w:jc w:val="left"/>
      </w:pPr>
      <w:bookmarkStart w:id="4" w:name="A. Hardware &amp; Software Requirements"/>
      <w:bookmarkEnd w:id="4"/>
      <w:r>
        <w:rPr>
          <w:color w:val="4F81BC"/>
        </w:rPr>
        <w:t>Hardware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Software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Requirements</w:t>
      </w:r>
    </w:p>
    <w:p w14:paraId="6E6E151E">
      <w:pPr>
        <w:pStyle w:val="10"/>
        <w:numPr>
          <w:ilvl w:val="1"/>
          <w:numId w:val="5"/>
        </w:numPr>
        <w:tabs>
          <w:tab w:val="left" w:pos="1079"/>
        </w:tabs>
        <w:spacing w:before="4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Laptop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PC</w:t>
      </w:r>
      <w:r>
        <w:rPr>
          <w:spacing w:val="-2"/>
          <w:sz w:val="22"/>
        </w:rPr>
        <w:t xml:space="preserve"> </w:t>
      </w:r>
      <w:r>
        <w:rPr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sz w:val="22"/>
        </w:rPr>
        <w:t>Intel</w:t>
      </w:r>
      <w:r>
        <w:rPr>
          <w:spacing w:val="-2"/>
          <w:sz w:val="22"/>
        </w:rPr>
        <w:t xml:space="preserve"> </w:t>
      </w:r>
      <w:r>
        <w:rPr>
          <w:sz w:val="22"/>
        </w:rPr>
        <w:t>Core</w:t>
      </w:r>
      <w:r>
        <w:rPr>
          <w:spacing w:val="-5"/>
          <w:sz w:val="22"/>
        </w:rPr>
        <w:t xml:space="preserve"> </w:t>
      </w:r>
      <w:r>
        <w:rPr>
          <w:sz w:val="22"/>
        </w:rPr>
        <w:t>i3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higher,</w:t>
      </w:r>
      <w:r>
        <w:rPr>
          <w:spacing w:val="-4"/>
          <w:sz w:val="22"/>
        </w:rPr>
        <w:t xml:space="preserve"> </w:t>
      </w:r>
      <w:r>
        <w:rPr>
          <w:sz w:val="22"/>
        </w:rPr>
        <w:t>minimum</w:t>
      </w:r>
      <w:r>
        <w:rPr>
          <w:spacing w:val="-4"/>
          <w:sz w:val="22"/>
        </w:rPr>
        <w:t xml:space="preserve"> </w:t>
      </w:r>
      <w:r>
        <w:rPr>
          <w:sz w:val="22"/>
        </w:rPr>
        <w:t>4</w:t>
      </w:r>
      <w:r>
        <w:rPr>
          <w:spacing w:val="-2"/>
          <w:sz w:val="22"/>
        </w:rPr>
        <w:t xml:space="preserve"> </w:t>
      </w:r>
      <w:r>
        <w:rPr>
          <w:sz w:val="22"/>
        </w:rPr>
        <w:t>GB</w:t>
      </w:r>
      <w:r>
        <w:rPr>
          <w:spacing w:val="-4"/>
          <w:sz w:val="22"/>
        </w:rPr>
        <w:t xml:space="preserve"> </w:t>
      </w:r>
      <w:r>
        <w:rPr>
          <w:sz w:val="22"/>
        </w:rPr>
        <w:t>RAM</w:t>
      </w:r>
      <w:r>
        <w:rPr>
          <w:spacing w:val="-2"/>
          <w:sz w:val="22"/>
        </w:rPr>
        <w:t xml:space="preserve"> </w:t>
      </w:r>
      <w:r>
        <w:rPr>
          <w:sz w:val="22"/>
        </w:rPr>
        <w:t>(8</w:t>
      </w:r>
      <w:r>
        <w:rPr>
          <w:spacing w:val="-3"/>
          <w:sz w:val="22"/>
        </w:rPr>
        <w:t xml:space="preserve"> </w:t>
      </w:r>
      <w:r>
        <w:rPr>
          <w:sz w:val="22"/>
        </w:rPr>
        <w:t>GB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recommended)</w:t>
      </w:r>
    </w:p>
    <w:p w14:paraId="4EBEEEAB">
      <w:pPr>
        <w:pStyle w:val="10"/>
        <w:numPr>
          <w:ilvl w:val="1"/>
          <w:numId w:val="5"/>
        </w:numPr>
        <w:tabs>
          <w:tab w:val="left" w:pos="1079"/>
        </w:tabs>
        <w:spacing w:before="2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5"/>
          <w:sz w:val="22"/>
        </w:rPr>
        <w:t xml:space="preserve"> </w:t>
      </w:r>
      <w:r>
        <w:rPr>
          <w:sz w:val="22"/>
        </w:rPr>
        <w:t>System:</w:t>
      </w:r>
      <w:r>
        <w:rPr>
          <w:spacing w:val="-4"/>
          <w:sz w:val="22"/>
        </w:rPr>
        <w:t xml:space="preserve"> </w:t>
      </w:r>
      <w:r>
        <w:rPr>
          <w:sz w:val="22"/>
        </w:rPr>
        <w:t>Windows</w:t>
      </w:r>
      <w:r>
        <w:rPr>
          <w:spacing w:val="-4"/>
          <w:sz w:val="22"/>
        </w:rPr>
        <w:t xml:space="preserve"> </w:t>
      </w:r>
      <w:r>
        <w:rPr>
          <w:sz w:val="22"/>
        </w:rPr>
        <w:t>10</w:t>
      </w:r>
      <w:r>
        <w:rPr>
          <w:spacing w:val="-6"/>
          <w:sz w:val="22"/>
        </w:rPr>
        <w:t xml:space="preserve"> </w:t>
      </w:r>
      <w:r>
        <w:rPr>
          <w:sz w:val="22"/>
        </w:rPr>
        <w:t>/</w:t>
      </w:r>
      <w:r>
        <w:rPr>
          <w:spacing w:val="-1"/>
          <w:sz w:val="22"/>
        </w:rPr>
        <w:t xml:space="preserve"> </w:t>
      </w:r>
      <w:r>
        <w:rPr>
          <w:sz w:val="22"/>
        </w:rPr>
        <w:t>11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macOS</w:t>
      </w:r>
    </w:p>
    <w:p w14:paraId="72429D4A">
      <w:pPr>
        <w:pStyle w:val="10"/>
        <w:numPr>
          <w:ilvl w:val="1"/>
          <w:numId w:val="5"/>
        </w:numPr>
        <w:tabs>
          <w:tab w:val="left" w:pos="1079"/>
        </w:tabs>
        <w:spacing w:before="236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z w:val="22"/>
        </w:rPr>
        <w:t>Excel</w:t>
      </w:r>
      <w:r>
        <w:rPr>
          <w:spacing w:val="-6"/>
          <w:sz w:val="22"/>
        </w:rPr>
        <w:t xml:space="preserve"> </w:t>
      </w:r>
      <w:r>
        <w:rPr>
          <w:sz w:val="22"/>
        </w:rPr>
        <w:t>(Microsoft</w:t>
      </w:r>
      <w:r>
        <w:rPr>
          <w:spacing w:val="-3"/>
          <w:sz w:val="22"/>
        </w:rPr>
        <w:t xml:space="preserve"> </w:t>
      </w:r>
      <w:r>
        <w:rPr>
          <w:sz w:val="22"/>
        </w:rPr>
        <w:t>365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z w:val="22"/>
        </w:rPr>
        <w:t>Excel</w:t>
      </w:r>
      <w:r>
        <w:rPr>
          <w:spacing w:val="-5"/>
          <w:sz w:val="22"/>
        </w:rPr>
        <w:t xml:space="preserve"> </w:t>
      </w:r>
      <w:r>
        <w:rPr>
          <w:sz w:val="22"/>
        </w:rPr>
        <w:t>2019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later)</w:t>
      </w:r>
    </w:p>
    <w:p w14:paraId="74F6CCE8">
      <w:pPr>
        <w:pStyle w:val="10"/>
        <w:numPr>
          <w:ilvl w:val="1"/>
          <w:numId w:val="5"/>
        </w:numPr>
        <w:tabs>
          <w:tab w:val="left" w:pos="1080"/>
        </w:tabs>
        <w:spacing w:before="239" w:after="0" w:line="276" w:lineRule="auto"/>
        <w:ind w:left="1080" w:right="1059" w:hanging="360"/>
        <w:jc w:val="left"/>
        <w:rPr>
          <w:sz w:val="22"/>
        </w:rPr>
      </w:pPr>
      <w:r>
        <w:rPr>
          <w:sz w:val="22"/>
        </w:rPr>
        <w:t>Power</w:t>
      </w:r>
      <w:r>
        <w:rPr>
          <w:spacing w:val="-6"/>
          <w:sz w:val="22"/>
        </w:rPr>
        <w:t xml:space="preserve"> </w:t>
      </w:r>
      <w:r>
        <w:rPr>
          <w:sz w:val="22"/>
        </w:rPr>
        <w:t>BI</w:t>
      </w:r>
      <w:r>
        <w:rPr>
          <w:spacing w:val="-3"/>
          <w:sz w:val="22"/>
        </w:rPr>
        <w:t xml:space="preserve"> </w:t>
      </w:r>
      <w:r>
        <w:rPr>
          <w:sz w:val="22"/>
        </w:rPr>
        <w:t>Desktop</w:t>
      </w:r>
      <w:r>
        <w:rPr>
          <w:spacing w:val="-3"/>
          <w:sz w:val="22"/>
        </w:rPr>
        <w:t xml:space="preserve"> </w:t>
      </w:r>
      <w:r>
        <w:rPr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sz w:val="22"/>
        </w:rPr>
        <w:t>latest</w:t>
      </w:r>
      <w:r>
        <w:rPr>
          <w:spacing w:val="-3"/>
          <w:sz w:val="22"/>
        </w:rPr>
        <w:t xml:space="preserve"> </w:t>
      </w:r>
      <w:r>
        <w:rPr>
          <w:sz w:val="22"/>
        </w:rPr>
        <w:t>version</w:t>
      </w:r>
      <w:r>
        <w:rPr>
          <w:spacing w:val="-4"/>
          <w:sz w:val="22"/>
        </w:rPr>
        <w:t xml:space="preserve"> </w:t>
      </w:r>
      <w:r>
        <w:rPr>
          <w:sz w:val="22"/>
        </w:rPr>
        <w:t>(free</w:t>
      </w:r>
      <w:r>
        <w:rPr>
          <w:spacing w:val="-3"/>
          <w:sz w:val="22"/>
        </w:rPr>
        <w:t xml:space="preserve"> </w:t>
      </w:r>
      <w:r>
        <w:rPr>
          <w:sz w:val="22"/>
        </w:rPr>
        <w:t>download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Microsoft)</w:t>
      </w:r>
      <w:r>
        <w:rPr>
          <w:spacing w:val="-1"/>
          <w:sz w:val="22"/>
        </w:rPr>
        <w:t xml:space="preserve"> </w:t>
      </w:r>
      <w:r>
        <w:rPr>
          <w:sz w:val="22"/>
        </w:rPr>
        <w:t>—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where </w:t>
      </w:r>
      <w:r>
        <w:rPr>
          <w:spacing w:val="-2"/>
          <w:sz w:val="22"/>
        </w:rPr>
        <w:t>applicable</w:t>
      </w:r>
    </w:p>
    <w:p w14:paraId="556340D4">
      <w:pPr>
        <w:pStyle w:val="10"/>
        <w:numPr>
          <w:ilvl w:val="1"/>
          <w:numId w:val="5"/>
        </w:numPr>
        <w:tabs>
          <w:tab w:val="left" w:pos="1079"/>
        </w:tabs>
        <w:spacing w:before="20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Copilot</w:t>
      </w:r>
      <w:r>
        <w:rPr>
          <w:spacing w:val="-7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via</w:t>
      </w:r>
      <w:r>
        <w:rPr>
          <w:spacing w:val="-5"/>
          <w:sz w:val="22"/>
        </w:rPr>
        <w:t xml:space="preserve"> </w:t>
      </w:r>
      <w:r>
        <w:rPr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z w:val="22"/>
        </w:rPr>
        <w:t>365</w:t>
      </w:r>
      <w:r>
        <w:rPr>
          <w:spacing w:val="-7"/>
          <w:sz w:val="22"/>
        </w:rPr>
        <w:t xml:space="preserve"> </w:t>
      </w:r>
      <w:r>
        <w:rPr>
          <w:sz w:val="22"/>
        </w:rPr>
        <w:t>subscription</w:t>
      </w:r>
      <w:r>
        <w:rPr>
          <w:spacing w:val="-5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where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applicable</w:t>
      </w:r>
    </w:p>
    <w:p w14:paraId="024D2A95">
      <w:pPr>
        <w:pStyle w:val="10"/>
        <w:numPr>
          <w:ilvl w:val="1"/>
          <w:numId w:val="5"/>
        </w:numPr>
        <w:tabs>
          <w:tab w:val="left" w:pos="1080"/>
        </w:tabs>
        <w:spacing w:before="238" w:after="0" w:line="273" w:lineRule="auto"/>
        <w:ind w:left="1080" w:right="403" w:hanging="360"/>
        <w:jc w:val="left"/>
        <w:rPr>
          <w:sz w:val="22"/>
        </w:rPr>
      </w:pP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Chatbot</w:t>
      </w:r>
      <w:r>
        <w:rPr>
          <w:spacing w:val="-3"/>
          <w:sz w:val="22"/>
        </w:rPr>
        <w:t xml:space="preserve"> </w:t>
      </w:r>
      <w:r>
        <w:rPr>
          <w:sz w:val="22"/>
        </w:rPr>
        <w:t>(ChatGPT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3"/>
          <w:sz w:val="22"/>
        </w:rPr>
        <w:t xml:space="preserve"> </w:t>
      </w: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Gemini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3"/>
          <w:sz w:val="22"/>
        </w:rPr>
        <w:t xml:space="preserve"> </w:t>
      </w:r>
      <w:r>
        <w:rPr>
          <w:sz w:val="22"/>
        </w:rPr>
        <w:t>Microsoft</w:t>
      </w:r>
      <w:r>
        <w:rPr>
          <w:spacing w:val="-3"/>
          <w:sz w:val="22"/>
        </w:rPr>
        <w:t xml:space="preserve"> </w:t>
      </w:r>
      <w:r>
        <w:rPr>
          <w:sz w:val="22"/>
        </w:rPr>
        <w:t>Copilot</w:t>
      </w:r>
      <w:r>
        <w:rPr>
          <w:spacing w:val="-3"/>
          <w:sz w:val="22"/>
        </w:rPr>
        <w:t xml:space="preserve"> </w:t>
      </w:r>
      <w:r>
        <w:rPr>
          <w:sz w:val="22"/>
        </w:rPr>
        <w:t>Web)</w:t>
      </w:r>
      <w:r>
        <w:rPr>
          <w:spacing w:val="-3"/>
          <w:sz w:val="22"/>
        </w:rPr>
        <w:t xml:space="preserve"> </w:t>
      </w:r>
      <w:r>
        <w:rPr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prompt-based </w:t>
      </w:r>
      <w:r>
        <w:rPr>
          <w:spacing w:val="-2"/>
          <w:sz w:val="22"/>
        </w:rPr>
        <w:t>projects</w:t>
      </w:r>
    </w:p>
    <w:p w14:paraId="62FD0BB2">
      <w:pPr>
        <w:pStyle w:val="10"/>
        <w:numPr>
          <w:ilvl w:val="1"/>
          <w:numId w:val="5"/>
        </w:numPr>
        <w:tabs>
          <w:tab w:val="left" w:pos="1079"/>
        </w:tabs>
        <w:spacing w:before="204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9"/>
          <w:sz w:val="22"/>
        </w:rPr>
        <w:t xml:space="preserve"> </w:t>
      </w:r>
      <w:r>
        <w:rPr>
          <w:sz w:val="22"/>
        </w:rPr>
        <w:t>connection</w:t>
      </w:r>
      <w:r>
        <w:rPr>
          <w:spacing w:val="-2"/>
          <w:sz w:val="22"/>
        </w:rPr>
        <w:t xml:space="preserve"> </w:t>
      </w:r>
      <w:r>
        <w:rPr>
          <w:sz w:val="22"/>
        </w:rPr>
        <w:t>—</w:t>
      </w:r>
      <w:r>
        <w:rPr>
          <w:spacing w:val="-7"/>
          <w:sz w:val="22"/>
        </w:rPr>
        <w:t xml:space="preserve"> </w:t>
      </w:r>
      <w:r>
        <w:rPr>
          <w:sz w:val="22"/>
        </w:rPr>
        <w:t>required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Copilot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Chatbot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access</w:t>
      </w:r>
    </w:p>
    <w:p w14:paraId="436ADAAF">
      <w:pPr>
        <w:pStyle w:val="10"/>
        <w:numPr>
          <w:ilvl w:val="1"/>
          <w:numId w:val="5"/>
        </w:numPr>
        <w:tabs>
          <w:tab w:val="left" w:pos="1079"/>
        </w:tabs>
        <w:spacing w:before="2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Web</w:t>
      </w:r>
      <w:r>
        <w:rPr>
          <w:spacing w:val="-9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Google</w:t>
      </w:r>
      <w:r>
        <w:rPr>
          <w:spacing w:val="-4"/>
          <w:sz w:val="22"/>
        </w:rPr>
        <w:t xml:space="preserve"> </w:t>
      </w:r>
      <w:r>
        <w:rPr>
          <w:sz w:val="22"/>
        </w:rPr>
        <w:t>Chrome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z w:val="22"/>
        </w:rPr>
        <w:t>Edge</w:t>
      </w:r>
      <w:r>
        <w:rPr>
          <w:spacing w:val="-4"/>
          <w:sz w:val="22"/>
        </w:rPr>
        <w:t xml:space="preserve"> </w:t>
      </w:r>
      <w:r>
        <w:rPr>
          <w:sz w:val="22"/>
        </w:rPr>
        <w:t>(latest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version)</w:t>
      </w:r>
    </w:p>
    <w:p w14:paraId="0C6ADEBE">
      <w:pPr>
        <w:pStyle w:val="4"/>
        <w:numPr>
          <w:ilvl w:val="0"/>
          <w:numId w:val="5"/>
        </w:numPr>
        <w:tabs>
          <w:tab w:val="left" w:pos="588"/>
        </w:tabs>
        <w:spacing w:before="241" w:after="0" w:line="240" w:lineRule="auto"/>
        <w:ind w:left="588" w:right="0" w:hanging="228"/>
        <w:jc w:val="left"/>
      </w:pPr>
      <w:bookmarkStart w:id="5" w:name="B. Dataset"/>
      <w:bookmarkEnd w:id="5"/>
      <w:r>
        <w:rPr>
          <w:color w:val="4F81BC"/>
          <w:spacing w:val="-2"/>
        </w:rPr>
        <w:t>Dataset</w:t>
      </w:r>
    </w:p>
    <w:p w14:paraId="1E14B092">
      <w:pPr>
        <w:pStyle w:val="10"/>
        <w:numPr>
          <w:ilvl w:val="0"/>
          <w:numId w:val="6"/>
        </w:numPr>
        <w:tabs>
          <w:tab w:val="left" w:pos="1079"/>
        </w:tabs>
        <w:spacing w:before="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8"/>
          <w:sz w:val="22"/>
        </w:rPr>
        <w:t xml:space="preserve"> </w:t>
      </w:r>
      <w:r>
        <w:rPr>
          <w:sz w:val="22"/>
        </w:rPr>
        <w:t>Available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Kaggle</w:t>
      </w:r>
    </w:p>
    <w:p w14:paraId="0B1830F5">
      <w:pPr>
        <w:pStyle w:val="10"/>
        <w:numPr>
          <w:ilvl w:val="0"/>
          <w:numId w:val="6"/>
        </w:numPr>
        <w:tabs>
          <w:tab w:val="left" w:pos="1079"/>
        </w:tabs>
        <w:spacing w:before="239" w:after="0" w:line="240" w:lineRule="auto"/>
        <w:ind w:left="1079" w:right="0" w:hanging="359"/>
        <w:jc w:val="left"/>
        <w:rPr>
          <w:sz w:val="22"/>
        </w:rPr>
      </w:pPr>
      <w:r>
        <w:fldChar w:fldCharType="begin"/>
      </w:r>
      <w:r>
        <w:instrText xml:space="preserve"> HYPERLINK "https://www.kaggle.com/datasets/ihormuliar/starbucks-customer-data"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https://www.kaggle.com/datasets/ihormuliar/starbucks-customer-</w:t>
      </w:r>
      <w:r>
        <w:rPr>
          <w:color w:val="0000FF"/>
          <w:spacing w:val="-4"/>
          <w:sz w:val="22"/>
          <w:u w:val="single" w:color="0000FF"/>
        </w:rPr>
        <w:t>data</w:t>
      </w:r>
      <w:r>
        <w:rPr>
          <w:color w:val="0000FF"/>
          <w:spacing w:val="-4"/>
          <w:sz w:val="22"/>
          <w:u w:val="single" w:color="0000FF"/>
        </w:rPr>
        <w:fldChar w:fldCharType="end"/>
      </w:r>
    </w:p>
    <w:p w14:paraId="4C986E90">
      <w:pPr>
        <w:pStyle w:val="4"/>
        <w:numPr>
          <w:ilvl w:val="0"/>
          <w:numId w:val="5"/>
        </w:numPr>
        <w:tabs>
          <w:tab w:val="left" w:pos="581"/>
        </w:tabs>
        <w:spacing w:before="239" w:after="0" w:line="240" w:lineRule="auto"/>
        <w:ind w:left="581" w:right="0" w:hanging="221"/>
        <w:jc w:val="left"/>
      </w:pPr>
      <w:bookmarkStart w:id="6" w:name="C. Project Timeline"/>
      <w:bookmarkEnd w:id="6"/>
      <w:r>
        <w:rPr>
          <w:color w:val="4F81BC"/>
        </w:rPr>
        <w:t>Project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Timeline</w:t>
      </w:r>
    </w:p>
    <w:p w14:paraId="60C16263">
      <w:pPr>
        <w:pStyle w:val="7"/>
        <w:spacing w:before="39"/>
        <w:ind w:left="360"/>
      </w:pP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rPr>
          <w:spacing w:val="-2"/>
        </w:rPr>
        <w:t>dates.</w:t>
      </w:r>
    </w:p>
    <w:p w14:paraId="31B47877">
      <w:pPr>
        <w:pStyle w:val="7"/>
        <w:spacing w:before="11"/>
        <w:rPr>
          <w:sz w:val="11"/>
        </w:r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430"/>
        <w:gridCol w:w="3501"/>
      </w:tblGrid>
      <w:tr w14:paraId="6777CE4A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09" w:type="dxa"/>
            <w:tcBorders>
              <w:right w:val="single" w:color="BCD6ED" w:sz="4" w:space="0"/>
            </w:tcBorders>
            <w:shd w:val="clear" w:color="auto" w:fill="1F4E79"/>
          </w:tcPr>
          <w:p w14:paraId="4D2F6BEE">
            <w:pPr>
              <w:pStyle w:val="11"/>
              <w:spacing w:line="211" w:lineRule="exact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4430" w:type="dxa"/>
            <w:tcBorders>
              <w:left w:val="single" w:color="BCD6ED" w:sz="4" w:space="0"/>
              <w:right w:val="single" w:color="BCD6ED" w:sz="4" w:space="0"/>
            </w:tcBorders>
            <w:shd w:val="clear" w:color="auto" w:fill="1F4E79"/>
          </w:tcPr>
          <w:p w14:paraId="7714B6D7">
            <w:pPr>
              <w:pStyle w:val="11"/>
              <w:spacing w:line="211" w:lineRule="exact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Task</w:t>
            </w:r>
          </w:p>
        </w:tc>
        <w:tc>
          <w:tcPr>
            <w:tcW w:w="3501" w:type="dxa"/>
            <w:tcBorders>
              <w:left w:val="single" w:color="BCD6ED" w:sz="4" w:space="0"/>
            </w:tcBorders>
            <w:shd w:val="clear" w:color="auto" w:fill="1F4E79"/>
          </w:tcPr>
          <w:p w14:paraId="52FE643F">
            <w:pPr>
              <w:pStyle w:val="11"/>
              <w:spacing w:line="211" w:lineRule="exact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Tentative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Completion</w:t>
            </w:r>
            <w:r>
              <w:rPr>
                <w:b/>
                <w:color w:val="FFFFFF"/>
                <w:spacing w:val="-4"/>
                <w:sz w:val="18"/>
              </w:rPr>
              <w:t xml:space="preserve"> Date</w:t>
            </w:r>
          </w:p>
        </w:tc>
      </w:tr>
    </w:tbl>
    <w:p w14:paraId="1C157D72">
      <w:pPr>
        <w:pStyle w:val="11"/>
        <w:spacing w:after="0" w:line="211" w:lineRule="exact"/>
        <w:rPr>
          <w:b/>
          <w:sz w:val="18"/>
        </w:rPr>
        <w:sectPr>
          <w:type w:val="continuous"/>
          <w:pgSz w:w="12240" w:h="15840"/>
          <w:pgMar w:top="1420" w:right="1440" w:bottom="1266" w:left="1440" w:header="720" w:footer="720" w:gutter="0"/>
          <w:cols w:space="720" w:num="1"/>
        </w:sect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430"/>
        <w:gridCol w:w="3501"/>
      </w:tblGrid>
      <w:tr w14:paraId="17267D8E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09" w:type="dxa"/>
            <w:tcBorders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2A9BEEF1">
            <w:pPr>
              <w:pStyle w:val="1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430" w:type="dxa"/>
            <w:tcBorders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0244420">
            <w:pPr>
              <w:pStyle w:val="11"/>
              <w:ind w:left="109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collection,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exploration,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3501" w:type="dxa"/>
            <w:tcBorders>
              <w:left w:val="single" w:color="BCD6ED" w:sz="4" w:space="0"/>
              <w:bottom w:val="single" w:color="BCD6ED" w:sz="4" w:space="0"/>
            </w:tcBorders>
          </w:tcPr>
          <w:p w14:paraId="7D0C3F8A">
            <w:pPr>
              <w:pStyle w:val="11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1</w:t>
            </w:r>
          </w:p>
        </w:tc>
      </w:tr>
      <w:tr w14:paraId="2755AD5F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709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39665E46">
            <w:pPr>
              <w:pStyle w:val="11"/>
              <w:spacing w:line="20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CC4F156">
            <w:pPr>
              <w:pStyle w:val="11"/>
              <w:spacing w:line="276" w:lineRule="auto"/>
              <w:ind w:left="10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cleaning,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preprocessing,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Prompt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3AF811CE">
            <w:pPr>
              <w:pStyle w:val="11"/>
              <w:spacing w:line="209" w:lineRule="exact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2</w:t>
            </w:r>
          </w:p>
        </w:tc>
      </w:tr>
      <w:tr w14:paraId="667C9590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709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2EAB9FF1">
            <w:pPr>
              <w:pStyle w:val="11"/>
              <w:spacing w:line="210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6975256C">
            <w:pPr>
              <w:pStyle w:val="11"/>
              <w:spacing w:line="276" w:lineRule="auto"/>
              <w:ind w:left="109"/>
              <w:rPr>
                <w:sz w:val="18"/>
              </w:rPr>
            </w:pPr>
            <w:r>
              <w:rPr>
                <w:sz w:val="18"/>
              </w:rPr>
              <w:t>Analysis,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(Copilot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Chatbot),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insight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6F68185C">
            <w:pPr>
              <w:pStyle w:val="11"/>
              <w:spacing w:line="210" w:lineRule="exact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 2</w:t>
            </w:r>
            <w:r>
              <w:rPr>
                <w:i/>
                <w:color w:val="585858"/>
                <w:spacing w:val="-2"/>
                <w:sz w:val="18"/>
              </w:rPr>
              <w:t xml:space="preserve"> </w:t>
            </w:r>
            <w:r>
              <w:rPr>
                <w:i/>
                <w:color w:val="585858"/>
                <w:sz w:val="18"/>
              </w:rPr>
              <w:t>–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3</w:t>
            </w:r>
          </w:p>
        </w:tc>
      </w:tr>
      <w:tr w14:paraId="65377691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09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4B87CA4B">
            <w:pPr>
              <w:pStyle w:val="1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50C63198">
            <w:pPr>
              <w:pStyle w:val="11"/>
              <w:ind w:left="109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output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build,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073B9658">
            <w:pPr>
              <w:pStyle w:val="11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3</w:t>
            </w:r>
          </w:p>
        </w:tc>
      </w:tr>
      <w:tr w14:paraId="413059E4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709" w:type="dxa"/>
            <w:tcBorders>
              <w:top w:val="single" w:color="BCD6ED" w:sz="4" w:space="0"/>
              <w:right w:val="single" w:color="BCD6ED" w:sz="4" w:space="0"/>
            </w:tcBorders>
            <w:shd w:val="clear" w:color="auto" w:fill="DEEAF0"/>
          </w:tcPr>
          <w:p w14:paraId="66E8471A">
            <w:pPr>
              <w:pStyle w:val="1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right w:val="single" w:color="BCD6ED" w:sz="4" w:space="0"/>
            </w:tcBorders>
          </w:tcPr>
          <w:p w14:paraId="5EF3AF70">
            <w:pPr>
              <w:pStyle w:val="11"/>
              <w:spacing w:line="276" w:lineRule="auto"/>
              <w:ind w:left="109" w:right="138"/>
              <w:rPr>
                <w:sz w:val="18"/>
              </w:rPr>
            </w:pPr>
            <w:r>
              <w:rPr>
                <w:sz w:val="18"/>
              </w:rPr>
              <w:t>Report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writing,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GitHub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upload,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recording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</w:tcBorders>
          </w:tcPr>
          <w:p w14:paraId="569C763E">
            <w:pPr>
              <w:pStyle w:val="11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4</w:t>
            </w:r>
          </w:p>
        </w:tc>
      </w:tr>
    </w:tbl>
    <w:p w14:paraId="747C13BD">
      <w:pPr>
        <w:pStyle w:val="7"/>
        <w:spacing w:before="213"/>
        <w:rPr>
          <w:sz w:val="26"/>
        </w:rPr>
      </w:pPr>
    </w:p>
    <w:p w14:paraId="447EF0C4">
      <w:pPr>
        <w:pStyle w:val="3"/>
        <w:numPr>
          <w:ilvl w:val="0"/>
          <w:numId w:val="1"/>
        </w:numPr>
        <w:tabs>
          <w:tab w:val="left" w:pos="618"/>
        </w:tabs>
        <w:spacing w:before="0" w:after="0" w:line="240" w:lineRule="auto"/>
        <w:ind w:left="618" w:right="0" w:hanging="258"/>
        <w:jc w:val="left"/>
      </w:pPr>
      <w:bookmarkStart w:id="7" w:name="7. Expected Outcomes / Conclusion"/>
      <w:bookmarkEnd w:id="7"/>
      <w:r>
        <w:rPr>
          <w:color w:val="4F81BC"/>
        </w:rPr>
        <w:t>Expected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Outcomes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Conclusion</w:t>
      </w:r>
    </w:p>
    <w:p w14:paraId="3982B368">
      <w:pPr>
        <w:pStyle w:val="10"/>
        <w:numPr>
          <w:ilvl w:val="0"/>
          <w:numId w:val="7"/>
        </w:numPr>
        <w:tabs>
          <w:tab w:val="left" w:pos="1080"/>
        </w:tabs>
        <w:spacing w:before="47" w:after="0" w:line="276" w:lineRule="auto"/>
        <w:ind w:left="1080" w:right="143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clean,</w:t>
      </w:r>
      <w:r>
        <w:rPr>
          <w:spacing w:val="-3"/>
          <w:sz w:val="22"/>
        </w:rPr>
        <w:t xml:space="preserve"> </w:t>
      </w:r>
      <w:r>
        <w:rPr>
          <w:sz w:val="22"/>
        </w:rPr>
        <w:t>validated</w:t>
      </w:r>
      <w:r>
        <w:rPr>
          <w:spacing w:val="-3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preprocessing</w:t>
      </w:r>
      <w:r>
        <w:rPr>
          <w:spacing w:val="-4"/>
          <w:sz w:val="22"/>
        </w:rPr>
        <w:t xml:space="preserve"> </w:t>
      </w:r>
      <w:r>
        <w:rPr>
          <w:sz w:val="22"/>
        </w:rPr>
        <w:t>steps</w:t>
      </w:r>
      <w:r>
        <w:rPr>
          <w:spacing w:val="-4"/>
          <w:sz w:val="22"/>
        </w:rPr>
        <w:t xml:space="preserve"> </w:t>
      </w:r>
      <w:r>
        <w:rPr>
          <w:sz w:val="22"/>
        </w:rPr>
        <w:t>documented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 before/after comparison.</w:t>
      </w:r>
    </w:p>
    <w:p w14:paraId="6B6229AA">
      <w:pPr>
        <w:pStyle w:val="10"/>
        <w:numPr>
          <w:ilvl w:val="0"/>
          <w:numId w:val="7"/>
        </w:numPr>
        <w:tabs>
          <w:tab w:val="left" w:pos="1080"/>
        </w:tabs>
        <w:spacing w:before="202" w:after="0" w:line="273" w:lineRule="auto"/>
        <w:ind w:left="1080" w:right="474" w:hanging="360"/>
        <w:jc w:val="left"/>
        <w:rPr>
          <w:sz w:val="22"/>
        </w:rPr>
      </w:pPr>
      <w:bookmarkStart w:id="9" w:name="_GoBack"/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4"/>
          <w:sz w:val="22"/>
        </w:rPr>
        <w:t xml:space="preserve"> </w:t>
      </w:r>
      <w:r>
        <w:rPr>
          <w:sz w:val="22"/>
        </w:rPr>
        <w:t>dashboard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7"/>
          <w:sz w:val="22"/>
        </w:rPr>
        <w:t xml:space="preserve"> </w:t>
      </w:r>
      <w:r>
        <w:rPr>
          <w:sz w:val="22"/>
        </w:rPr>
        <w:t>structured</w:t>
      </w:r>
      <w:r>
        <w:rPr>
          <w:spacing w:val="-4"/>
          <w:sz w:val="22"/>
        </w:rPr>
        <w:t xml:space="preserve"> </w:t>
      </w:r>
      <w:r>
        <w:rPr>
          <w:sz w:val="22"/>
        </w:rPr>
        <w:t>analytical</w:t>
      </w:r>
      <w:r>
        <w:rPr>
          <w:spacing w:val="-6"/>
          <w:sz w:val="22"/>
        </w:rPr>
        <w:t xml:space="preserve"> </w:t>
      </w:r>
      <w:r>
        <w:rPr>
          <w:sz w:val="22"/>
        </w:rPr>
        <w:t>report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7"/>
          <w:sz w:val="22"/>
        </w:rPr>
        <w:t xml:space="preserve"> </w:t>
      </w:r>
      <w:r>
        <w:rPr>
          <w:sz w:val="22"/>
        </w:rPr>
        <w:t>clearly</w:t>
      </w:r>
      <w:r>
        <w:rPr>
          <w:spacing w:val="-5"/>
          <w:sz w:val="22"/>
        </w:rPr>
        <w:t xml:space="preserve"> </w:t>
      </w:r>
      <w:r>
        <w:rPr>
          <w:sz w:val="22"/>
        </w:rPr>
        <w:t>communicates key insights from the data.</w:t>
      </w:r>
    </w:p>
    <w:bookmarkEnd w:id="9"/>
    <w:p w14:paraId="6025603C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8" w:hanging="360"/>
        <w:jc w:val="left"/>
        <w:rPr>
          <w:sz w:val="22"/>
        </w:rPr>
      </w:pPr>
      <w:r>
        <w:rPr>
          <w:sz w:val="22"/>
        </w:rPr>
        <w:t>Demonstrated use of an AI tool Microsoft Copilot  to generate insights,</w:t>
      </w:r>
      <w:r>
        <w:rPr>
          <w:spacing w:val="-4"/>
          <w:sz w:val="22"/>
        </w:rPr>
        <w:t xml:space="preserve"> </w:t>
      </w:r>
      <w:r>
        <w:rPr>
          <w:sz w:val="22"/>
        </w:rPr>
        <w:t>summaries,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content</w:t>
      </w:r>
      <w:r>
        <w:rPr>
          <w:spacing w:val="-4"/>
          <w:sz w:val="22"/>
        </w:rPr>
        <w:t xml:space="preserve"> </w:t>
      </w:r>
      <w:r>
        <w:rPr>
          <w:sz w:val="22"/>
        </w:rPr>
        <w:t>outputs</w:t>
      </w:r>
      <w:r>
        <w:rPr>
          <w:rFonts w:hint="default"/>
          <w:sz w:val="22"/>
          <w:lang w:val="en-US"/>
        </w:rPr>
        <w:t>.</w:t>
      </w:r>
    </w:p>
    <w:p w14:paraId="7006DF6C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8" w:hanging="36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It solves the inconvenience of guessing why marketing fails.</w:t>
      </w:r>
    </w:p>
    <w:p w14:paraId="5445C495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8" w:hanging="360"/>
        <w:jc w:val="left"/>
        <w:rPr>
          <w:sz w:val="22"/>
        </w:rPr>
      </w:pPr>
      <w:r>
        <w:rPr>
          <w:rFonts w:hint="default"/>
          <w:sz w:val="22"/>
        </w:rPr>
        <w:t xml:space="preserve"> It fixes the inconsistency of treating every customer the same.</w:t>
      </w:r>
    </w:p>
    <w:p w14:paraId="4A20D32A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3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GitHub</w:t>
      </w:r>
      <w:r>
        <w:rPr>
          <w:spacing w:val="-6"/>
          <w:sz w:val="22"/>
        </w:rPr>
        <w:t xml:space="preserve"> </w:t>
      </w:r>
      <w:r>
        <w:rPr>
          <w:sz w:val="22"/>
        </w:rPr>
        <w:t>repository</w:t>
      </w:r>
      <w:r>
        <w:rPr>
          <w:spacing w:val="-2"/>
          <w:sz w:val="22"/>
        </w:rPr>
        <w:t xml:space="preserve"> </w:t>
      </w:r>
      <w:r>
        <w:rPr>
          <w:sz w:val="22"/>
        </w:rPr>
        <w:t>containing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files,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completed</w:t>
      </w:r>
      <w:r>
        <w:rPr>
          <w:spacing w:val="-3"/>
          <w:sz w:val="22"/>
        </w:rPr>
        <w:t xml:space="preserve"> </w:t>
      </w:r>
      <w:r>
        <w:rPr>
          <w:sz w:val="22"/>
        </w:rPr>
        <w:t>fellowship</w:t>
      </w:r>
      <w:r>
        <w:rPr>
          <w:spacing w:val="-3"/>
          <w:sz w:val="22"/>
        </w:rPr>
        <w:t xml:space="preserve"> </w:t>
      </w:r>
      <w:r>
        <w:rPr>
          <w:sz w:val="22"/>
        </w:rPr>
        <w:t>project report, and a video demonstration of the working output.</w:t>
      </w:r>
    </w:p>
    <w:p w14:paraId="334DF204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3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4"/>
          <w:sz w:val="22"/>
        </w:rPr>
        <w:t xml:space="preserve"> </w:t>
      </w:r>
      <w:r>
        <w:rPr>
          <w:sz w:val="22"/>
        </w:rPr>
        <w:t>Library: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comprehensive</w:t>
      </w:r>
      <w:r>
        <w:rPr>
          <w:spacing w:val="-4"/>
          <w:sz w:val="22"/>
        </w:rPr>
        <w:t xml:space="preserve"> </w:t>
      </w:r>
      <w:r>
        <w:rPr>
          <w:sz w:val="22"/>
        </w:rPr>
        <w:t>collection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documented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prompts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to generate hyper-personalized content.</w:t>
      </w:r>
    </w:p>
    <w:p w14:paraId="1B7F578A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 xml:space="preserve">A visual dashboard featuring key performance indicators (KPIs) </w:t>
      </w:r>
      <w:r>
        <w:rPr>
          <w:rFonts w:hint="default"/>
          <w:sz w:val="22"/>
          <w:lang w:val="en-US"/>
        </w:rPr>
        <w:t>.</w:t>
      </w:r>
    </w:p>
    <w:p w14:paraId="1014A991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 xml:space="preserve"> Successfully transformed a complex dataset of 3000 events into a clear, actionable business tool.</w:t>
      </w:r>
    </w:p>
    <w:p w14:paraId="11418B34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rFonts w:hint="default"/>
          <w:sz w:val="22"/>
        </w:rPr>
      </w:pPr>
      <w:r>
        <w:rPr>
          <w:rFonts w:hint="default"/>
          <w:sz w:val="22"/>
        </w:rPr>
        <w:t>The project proves that AI can reduce the time spent on data interpretation by 80%, allowing managers to focus on strategy rather than spreadsheets.</w:t>
      </w:r>
      <w:r>
        <w:rPr>
          <w:rFonts w:hint="default"/>
          <w:sz w:val="22"/>
          <w:lang w:val="en-US"/>
        </w:rPr>
        <w:t xml:space="preserve"> </w:t>
      </w:r>
    </w:p>
    <w:p w14:paraId="2A102E20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rFonts w:hint="default"/>
          <w:sz w:val="22"/>
        </w:rPr>
      </w:pPr>
      <w:r>
        <w:rPr>
          <w:rFonts w:hint="default"/>
          <w:sz w:val="22"/>
          <w:lang w:val="en-US"/>
        </w:rPr>
        <w:t xml:space="preserve"> </w:t>
      </w:r>
      <w:r>
        <w:rPr>
          <w:rFonts w:hint="default"/>
          <w:sz w:val="22"/>
        </w:rPr>
        <w:t>Anthropic Research (2025/2026): Studies on AI-assisted data tasks have shown that tools like Claude and Copilot can reduce task completion time by up to 80% for complex data interpretation and coding tasks.</w:t>
      </w:r>
    </w:p>
    <w:p w14:paraId="4A5BADE6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>Microsoft Work Trend Index: Microsoft’s own data on Copilot users shows that 77% of early adopters reported they didn't want to go back to working without it because of the massive time savings in "drudge work" (like cleaning spreadsheets and summarizing trends).</w:t>
      </w:r>
    </w:p>
    <w:p w14:paraId="1517DFBE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>Achieved a personalized marketing framework that can be scaled to any retail business model.</w:t>
      </w:r>
    </w:p>
    <w:p w14:paraId="4C3AF89A">
      <w:pPr>
        <w:pStyle w:val="7"/>
      </w:pPr>
    </w:p>
    <w:p w14:paraId="468400D6">
      <w:pPr>
        <w:pStyle w:val="7"/>
        <w:spacing w:before="184"/>
      </w:pPr>
    </w:p>
    <w:p w14:paraId="1CFC1955">
      <w:pPr>
        <w:pStyle w:val="3"/>
        <w:numPr>
          <w:ilvl w:val="0"/>
          <w:numId w:val="1"/>
        </w:numPr>
        <w:tabs>
          <w:tab w:val="left" w:pos="618"/>
        </w:tabs>
        <w:spacing w:before="1" w:after="0" w:line="240" w:lineRule="auto"/>
        <w:ind w:left="618" w:right="0" w:hanging="258"/>
        <w:jc w:val="left"/>
      </w:pPr>
      <w:bookmarkStart w:id="8" w:name="8. References"/>
      <w:bookmarkEnd w:id="8"/>
      <w:r>
        <w:rPr>
          <w:color w:val="4F81BC"/>
          <w:spacing w:val="-2"/>
        </w:rPr>
        <w:t>References</w:t>
      </w:r>
    </w:p>
    <w:p w14:paraId="3700D12E">
      <w:pPr>
        <w:pStyle w:val="10"/>
        <w:numPr>
          <w:ilvl w:val="0"/>
          <w:numId w:val="8"/>
        </w:numPr>
        <w:tabs>
          <w:tab w:val="left" w:pos="1080"/>
        </w:tabs>
        <w:spacing w:before="47" w:after="0" w:line="276" w:lineRule="auto"/>
        <w:ind w:left="1080" w:right="1017" w:hanging="360"/>
        <w:jc w:val="left"/>
        <w:rPr>
          <w:sz w:val="22"/>
        </w:rPr>
      </w:pPr>
      <w:r>
        <w:rPr>
          <w:sz w:val="22"/>
        </w:rPr>
        <w:t>Edunet</w:t>
      </w:r>
      <w:r>
        <w:rPr>
          <w:spacing w:val="-7"/>
          <w:sz w:val="22"/>
        </w:rPr>
        <w:t xml:space="preserve"> </w:t>
      </w:r>
      <w:r>
        <w:rPr>
          <w:sz w:val="22"/>
        </w:rPr>
        <w:t>Foundation.</w:t>
      </w:r>
      <w:r>
        <w:rPr>
          <w:spacing w:val="-4"/>
          <w:sz w:val="22"/>
        </w:rPr>
        <w:t xml:space="preserve"> </w:t>
      </w:r>
      <w:r>
        <w:rPr>
          <w:sz w:val="22"/>
        </w:rPr>
        <w:t>AICW</w:t>
      </w:r>
      <w:r>
        <w:rPr>
          <w:spacing w:val="-6"/>
          <w:sz w:val="22"/>
        </w:rPr>
        <w:t xml:space="preserve"> </w:t>
      </w:r>
      <w:r>
        <w:rPr>
          <w:sz w:val="22"/>
        </w:rPr>
        <w:t>Fellowship</w:t>
      </w:r>
      <w:r>
        <w:rPr>
          <w:spacing w:val="-4"/>
          <w:sz w:val="22"/>
        </w:rPr>
        <w:t xml:space="preserve"> </w:t>
      </w:r>
      <w:r>
        <w:rPr>
          <w:sz w:val="22"/>
        </w:rPr>
        <w:t>Program</w:t>
      </w:r>
      <w:r>
        <w:rPr>
          <w:spacing w:val="-8"/>
          <w:sz w:val="22"/>
        </w:rPr>
        <w:t xml:space="preserve"> </w:t>
      </w:r>
      <w:r>
        <w:rPr>
          <w:sz w:val="22"/>
        </w:rPr>
        <w:t>Guidelines.</w:t>
      </w:r>
      <w:r>
        <w:rPr>
          <w:spacing w:val="-4"/>
          <w:sz w:val="22"/>
        </w:rPr>
        <w:t xml:space="preserve"> </w:t>
      </w:r>
      <w:r>
        <w:rPr>
          <w:sz w:val="22"/>
        </w:rPr>
        <w:t>2026.</w:t>
      </w:r>
      <w:r>
        <w:rPr>
          <w:spacing w:val="-6"/>
          <w:sz w:val="22"/>
        </w:rPr>
        <w:t xml:space="preserve"> </w:t>
      </w:r>
      <w:r>
        <w:rPr>
          <w:sz w:val="22"/>
        </w:rPr>
        <w:t>Available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</w:t>
      </w:r>
      <w:r>
        <w:fldChar w:fldCharType="begin"/>
      </w:r>
      <w:r>
        <w:instrText xml:space="preserve"> HYPERLINK "http://www.edunetfoundation.org/" \h </w:instrText>
      </w:r>
      <w:r>
        <w:fldChar w:fldCharType="separate"/>
      </w:r>
      <w:r>
        <w:rPr>
          <w:spacing w:val="-2"/>
          <w:sz w:val="22"/>
        </w:rPr>
        <w:t>www.edunetfoundation.org</w:t>
      </w:r>
      <w:r>
        <w:rPr>
          <w:spacing w:val="-2"/>
          <w:sz w:val="22"/>
        </w:rPr>
        <w:fldChar w:fldCharType="end"/>
      </w:r>
    </w:p>
    <w:p w14:paraId="6EA4312D">
      <w:pPr>
        <w:pStyle w:val="10"/>
        <w:numPr>
          <w:ilvl w:val="0"/>
          <w:numId w:val="8"/>
        </w:numPr>
        <w:tabs>
          <w:tab w:val="left" w:pos="1080"/>
        </w:tabs>
        <w:spacing w:before="201" w:after="0" w:line="273" w:lineRule="auto"/>
        <w:ind w:left="1080" w:right="1818" w:hanging="360"/>
        <w:jc w:val="left"/>
        <w:rPr>
          <w:sz w:val="22"/>
        </w:rPr>
      </w:pPr>
      <w:r>
        <w:rPr>
          <w:sz w:val="22"/>
        </w:rPr>
        <w:t>LinkedIn</w:t>
      </w:r>
      <w:r>
        <w:rPr>
          <w:spacing w:val="-6"/>
          <w:sz w:val="22"/>
        </w:rPr>
        <w:t xml:space="preserve"> </w:t>
      </w:r>
      <w:r>
        <w:rPr>
          <w:sz w:val="22"/>
        </w:rPr>
        <w:t>Learning.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Analytics</w:t>
      </w:r>
      <w:r>
        <w:rPr>
          <w:spacing w:val="-4"/>
          <w:sz w:val="22"/>
        </w:rPr>
        <w:t xml:space="preserve"> </w:t>
      </w:r>
      <w:r>
        <w:rPr>
          <w:sz w:val="22"/>
        </w:rPr>
        <w:t>Courses.</w:t>
      </w:r>
      <w:r>
        <w:rPr>
          <w:spacing w:val="-5"/>
          <w:sz w:val="22"/>
        </w:rPr>
        <w:t xml:space="preserve"> </w:t>
      </w:r>
      <w:r>
        <w:rPr>
          <w:sz w:val="22"/>
        </w:rPr>
        <w:t>2026.</w:t>
      </w:r>
      <w:r>
        <w:rPr>
          <w:spacing w:val="-5"/>
          <w:sz w:val="22"/>
        </w:rPr>
        <w:t xml:space="preserve"> </w:t>
      </w:r>
      <w:r>
        <w:rPr>
          <w:sz w:val="22"/>
        </w:rPr>
        <w:t>Available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</w:t>
      </w:r>
      <w:r>
        <w:fldChar w:fldCharType="begin"/>
      </w:r>
      <w:r>
        <w:instrText xml:space="preserve"> HYPERLINK "http://www.linkedin.com/learning" \h </w:instrText>
      </w:r>
      <w:r>
        <w:fldChar w:fldCharType="separate"/>
      </w:r>
      <w:r>
        <w:rPr>
          <w:spacing w:val="-2"/>
          <w:sz w:val="22"/>
        </w:rPr>
        <w:t>www.linkedin.com/learning</w:t>
      </w:r>
      <w:r>
        <w:rPr>
          <w:spacing w:val="-2"/>
          <w:sz w:val="22"/>
        </w:rPr>
        <w:fldChar w:fldCharType="end"/>
      </w:r>
    </w:p>
    <w:p w14:paraId="20D0F106">
      <w:pPr>
        <w:pStyle w:val="10"/>
        <w:numPr>
          <w:ilvl w:val="0"/>
          <w:numId w:val="8"/>
        </w:numPr>
        <w:tabs>
          <w:tab w:val="left" w:pos="1080"/>
        </w:tabs>
        <w:spacing w:before="204" w:after="0" w:line="276" w:lineRule="auto"/>
        <w:ind w:left="1080" w:right="1898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Corporation.</w:t>
      </w:r>
      <w:r>
        <w:rPr>
          <w:spacing w:val="-7"/>
          <w:sz w:val="22"/>
        </w:rPr>
        <w:t xml:space="preserve"> </w:t>
      </w: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Excel</w:t>
      </w:r>
      <w:r>
        <w:rPr>
          <w:spacing w:val="-7"/>
          <w:sz w:val="22"/>
        </w:rPr>
        <w:t xml:space="preserve"> </w:t>
      </w:r>
      <w:r>
        <w:rPr>
          <w:sz w:val="22"/>
        </w:rPr>
        <w:t>Documentation.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https://support.microsoft.com/en-us/excel</w:t>
      </w:r>
    </w:p>
    <w:p w14:paraId="274DBDCB">
      <w:pPr>
        <w:pStyle w:val="10"/>
        <w:numPr>
          <w:ilvl w:val="0"/>
          <w:numId w:val="8"/>
        </w:numPr>
        <w:tabs>
          <w:tab w:val="left" w:pos="1080"/>
        </w:tabs>
        <w:spacing w:before="202" w:after="0" w:line="273" w:lineRule="auto"/>
        <w:ind w:left="1080" w:right="2476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Corporation.</w:t>
      </w:r>
      <w:r>
        <w:rPr>
          <w:spacing w:val="-7"/>
          <w:sz w:val="22"/>
        </w:rPr>
        <w:t xml:space="preserve"> </w:t>
      </w:r>
      <w:r>
        <w:rPr>
          <w:sz w:val="22"/>
        </w:rPr>
        <w:t>Power</w:t>
      </w:r>
      <w:r>
        <w:rPr>
          <w:spacing w:val="-7"/>
          <w:sz w:val="22"/>
        </w:rPr>
        <w:t xml:space="preserve"> </w:t>
      </w:r>
      <w:r>
        <w:rPr>
          <w:sz w:val="22"/>
        </w:rPr>
        <w:t>BI</w:t>
      </w:r>
      <w:r>
        <w:rPr>
          <w:spacing w:val="-7"/>
          <w:sz w:val="22"/>
        </w:rPr>
        <w:t xml:space="preserve"> </w:t>
      </w:r>
      <w:r>
        <w:rPr>
          <w:sz w:val="22"/>
        </w:rPr>
        <w:t>Documentation.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https://learn.microsoft.com/en-us/power-bi/</w:t>
      </w:r>
    </w:p>
    <w:p w14:paraId="1630D8A2">
      <w:pPr>
        <w:pStyle w:val="10"/>
        <w:numPr>
          <w:ilvl w:val="0"/>
          <w:numId w:val="8"/>
        </w:numPr>
        <w:tabs>
          <w:tab w:val="left" w:pos="1079"/>
        </w:tabs>
        <w:spacing w:before="203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0"/>
          <w:sz w:val="22"/>
        </w:rPr>
        <w:t xml:space="preserve"> </w:t>
      </w:r>
      <w:r>
        <w:rPr>
          <w:sz w:val="22"/>
        </w:rPr>
        <w:t>Corporation.</w:t>
      </w:r>
      <w:r>
        <w:rPr>
          <w:spacing w:val="-7"/>
          <w:sz w:val="22"/>
        </w:rPr>
        <w:t xml:space="preserve"> </w:t>
      </w: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Copilot.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9"/>
          <w:sz w:val="22"/>
        </w:rPr>
        <w:t xml:space="preserve"> </w:t>
      </w:r>
      <w:r>
        <w:rPr>
          <w:sz w:val="22"/>
        </w:rPr>
        <w:t>at: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https://copilot.microsoft.com</w:t>
      </w:r>
    </w:p>
    <w:p w14:paraId="0CDB9836">
      <w:pPr>
        <w:pStyle w:val="10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right="1440" w:bottom="280" w:left="1440" w:header="720" w:footer="720" w:gutter="0"/>
          <w:cols w:space="720" w:num="1"/>
        </w:sectPr>
      </w:pPr>
    </w:p>
    <w:p w14:paraId="000CAF7B">
      <w:pPr>
        <w:pStyle w:val="10"/>
        <w:numPr>
          <w:ilvl w:val="0"/>
          <w:numId w:val="8"/>
        </w:numPr>
        <w:tabs>
          <w:tab w:val="left" w:pos="1079"/>
        </w:tabs>
        <w:spacing w:before="8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Kaggle</w:t>
      </w:r>
      <w:r>
        <w:rPr>
          <w:spacing w:val="-9"/>
          <w:sz w:val="22"/>
        </w:rPr>
        <w:t xml:space="preserve"> </w:t>
      </w:r>
      <w:r>
        <w:rPr>
          <w:sz w:val="22"/>
        </w:rPr>
        <w:t>Inc.</w:t>
      </w:r>
      <w:r>
        <w:rPr>
          <w:spacing w:val="-4"/>
          <w:sz w:val="22"/>
        </w:rPr>
        <w:t xml:space="preserve"> </w:t>
      </w:r>
      <w:r>
        <w:rPr>
          <w:sz w:val="22"/>
        </w:rPr>
        <w:t>Open</w:t>
      </w:r>
      <w:r>
        <w:rPr>
          <w:spacing w:val="-5"/>
          <w:sz w:val="22"/>
        </w:rPr>
        <w:t xml:space="preserve"> </w:t>
      </w:r>
      <w:r>
        <w:rPr>
          <w:sz w:val="22"/>
        </w:rPr>
        <w:t>Datasets.</w:t>
      </w:r>
      <w:r>
        <w:rPr>
          <w:spacing w:val="-4"/>
          <w:sz w:val="22"/>
        </w:rPr>
        <w:t xml:space="preserve"> </w:t>
      </w:r>
      <w:r>
        <w:rPr>
          <w:sz w:val="22"/>
        </w:rPr>
        <w:t>Available</w:t>
      </w:r>
      <w:r>
        <w:rPr>
          <w:spacing w:val="-6"/>
          <w:sz w:val="22"/>
        </w:rPr>
        <w:t xml:space="preserve"> </w:t>
      </w:r>
      <w:r>
        <w:rPr>
          <w:sz w:val="22"/>
        </w:rPr>
        <w:t>at:</w:t>
      </w:r>
      <w:r>
        <w:rPr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"https://www.kaggle.com/datasets"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https://www.kaggle.com/datasets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61BC5E4A">
      <w:pPr>
        <w:pStyle w:val="10"/>
        <w:numPr>
          <w:ilvl w:val="0"/>
          <w:numId w:val="8"/>
        </w:numPr>
        <w:tabs>
          <w:tab w:val="left" w:pos="1080"/>
        </w:tabs>
        <w:spacing w:before="237" w:after="0" w:line="276" w:lineRule="auto"/>
        <w:ind w:left="1080" w:right="366" w:hanging="360"/>
        <w:jc w:val="left"/>
        <w:rPr>
          <w:sz w:val="22"/>
        </w:rPr>
      </w:pPr>
      <w:r>
        <w:rPr>
          <w:sz w:val="22"/>
        </w:rPr>
        <w:t xml:space="preserve">Research Paper 1 Available at: </w:t>
      </w:r>
      <w:r>
        <w:fldChar w:fldCharType="begin"/>
      </w:r>
      <w:r>
        <w:instrText xml:space="preserve"> HYPERLINK "https://www.google.com/search?q=https%3A//www.researchgate.net/publication/383181829_The_Role_of_Artificial_Intelligence_in_Social_Media_Marketing_A_Comprehensive_Review_and_Future_Research_Directions"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https://www.google.com/search?q=https://www.researchgate.net/publication/38</w:t>
      </w:r>
      <w:r>
        <w:rPr>
          <w:color w:val="0000FF"/>
          <w:sz w:val="22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"https://www.google.com/search?q=https%3A//www.researchgate.net/publication/383181829_The_Role_of_Artificial_Intelligence_in_Social_Media_Marketing_A_Comprehensive_Review_and_Future_Research_Directions"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3181829_The_Role_of_Artificial_Intelligence_in_Social_Media_Marketing_A_Compreh</w:t>
      </w:r>
      <w:r>
        <w:rPr>
          <w:color w:val="0000FF"/>
          <w:sz w:val="22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"https://www.google.com/search?q=https%3A//www.researchgate.net/publication/383181829_The_Role_of_Artificial_Intelligence_in_Social_Media_Marketing_A_Comprehensive_Review_and_Future_Research_Directions"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ensive_Review_and_Future_Research_Directions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7FD1D461">
      <w:pPr>
        <w:pStyle w:val="10"/>
        <w:numPr>
          <w:ilvl w:val="0"/>
          <w:numId w:val="8"/>
        </w:numPr>
        <w:tabs>
          <w:tab w:val="left" w:pos="1080"/>
        </w:tabs>
        <w:spacing w:before="201" w:after="0" w:line="276" w:lineRule="auto"/>
        <w:ind w:left="1080" w:right="580" w:hanging="360"/>
        <w:jc w:val="left"/>
        <w:rPr>
          <w:sz w:val="22"/>
        </w:rPr>
      </w:pPr>
      <w:r>
        <w:rPr>
          <w:sz w:val="22"/>
        </w:rPr>
        <w:t xml:space="preserve">Research Paper 2 Available at: </w:t>
      </w:r>
      <w:r>
        <w:fldChar w:fldCharType="begin"/>
      </w:r>
      <w:r>
        <w:instrText xml:space="preserve"> HYPERLINK "https://www.google.com/search?q=https%3A//hbsp.harvard.edu/product/W20412-PDF-ENG"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https://www.google.com/search?q=https://hbsp.harvard.edu/product/W20412-</w:t>
      </w:r>
      <w:r>
        <w:rPr>
          <w:color w:val="0000FF"/>
          <w:sz w:val="22"/>
        </w:rPr>
        <w:fldChar w:fldCharType="end"/>
      </w:r>
      <w:r>
        <w:fldChar w:fldCharType="begin"/>
      </w:r>
      <w:r>
        <w:instrText xml:space="preserve"> HYPERLINK "https://www.google.com/search?q=https%3A//hbsp.harvard.edu/product/W20412-PDF-ENG"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PDF-ENG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083A4309">
      <w:pPr>
        <w:pStyle w:val="10"/>
        <w:numPr>
          <w:ilvl w:val="0"/>
          <w:numId w:val="8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10"/>
          <w:sz w:val="22"/>
        </w:rPr>
        <w:t xml:space="preserve"> </w:t>
      </w:r>
      <w:r>
        <w:rPr>
          <w:sz w:val="22"/>
        </w:rPr>
        <w:t>Paper</w:t>
      </w:r>
      <w:r>
        <w:rPr>
          <w:spacing w:val="-10"/>
          <w:sz w:val="22"/>
        </w:rPr>
        <w:t xml:space="preserve"> </w:t>
      </w:r>
      <w:r>
        <w:rPr>
          <w:sz w:val="22"/>
        </w:rPr>
        <w:t>3</w:t>
      </w:r>
      <w:r>
        <w:rPr>
          <w:spacing w:val="-9"/>
          <w:sz w:val="22"/>
        </w:rPr>
        <w:t xml:space="preserve"> </w:t>
      </w:r>
      <w:r>
        <w:rPr>
          <w:sz w:val="22"/>
        </w:rPr>
        <w:t>Available</w:t>
      </w:r>
      <w:r>
        <w:rPr>
          <w:spacing w:val="-9"/>
          <w:sz w:val="22"/>
        </w:rPr>
        <w:t xml:space="preserve"> </w:t>
      </w:r>
      <w:r>
        <w:rPr>
          <w:sz w:val="22"/>
        </w:rPr>
        <w:t>at: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"https://www.mdpi.com/2079-9292/13/19/3953" \h </w:instrText>
      </w:r>
      <w:r>
        <w:fldChar w:fldCharType="separate"/>
      </w:r>
      <w:r>
        <w:rPr>
          <w:color w:val="0000FF"/>
          <w:sz w:val="22"/>
          <w:u w:val="single" w:color="0000FF"/>
        </w:rPr>
        <w:t>https://www.mdpi.com/2079-</w:t>
      </w:r>
      <w:r>
        <w:rPr>
          <w:color w:val="0000FF"/>
          <w:spacing w:val="-2"/>
          <w:sz w:val="22"/>
          <w:u w:val="single" w:color="0000FF"/>
        </w:rPr>
        <w:t>9292/13/19/3953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527A0EE6">
      <w:pPr>
        <w:pStyle w:val="10"/>
        <w:numPr>
          <w:ilvl w:val="0"/>
          <w:numId w:val="8"/>
        </w:numPr>
        <w:tabs>
          <w:tab w:val="left" w:pos="1080"/>
        </w:tabs>
        <w:spacing w:before="239" w:after="0" w:line="276" w:lineRule="auto"/>
        <w:ind w:left="1080" w:right="417" w:hanging="360"/>
        <w:jc w:val="left"/>
        <w:rPr>
          <w:sz w:val="22"/>
        </w:rPr>
      </w:pPr>
      <w:r>
        <w:rPr>
          <w:sz w:val="22"/>
        </w:rPr>
        <w:t xml:space="preserve">Research Paper 4 Available at: </w:t>
      </w:r>
      <w:r>
        <w:fldChar w:fldCharType="begin"/>
      </w:r>
      <w:r>
        <w:instrText xml:space="preserve"> HYPERLINK "https://www.researchgate.net/publication/385265335_AI-Powered_Chatbots_in_Customer_Service_Impact_on_Brand_Loyalty_and_Conversion_Rates"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https://www.researchgate.net/publication/385265335_AI-</w:t>
      </w:r>
      <w:r>
        <w:rPr>
          <w:color w:val="0000FF"/>
          <w:sz w:val="22"/>
        </w:rPr>
        <w:fldChar w:fldCharType="end"/>
      </w:r>
      <w:r>
        <w:fldChar w:fldCharType="begin"/>
      </w:r>
      <w:r>
        <w:instrText xml:space="preserve"> HYPERLINK "https://www.researchgate.net/publication/385265335_AI-Powered_Chatbots_in_Customer_Service_Impact_on_Brand_Loyalty_and_Conversion_Rates"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Powered_Chatbots_in_Customer_Service_Impact_on_Brand_Loyalty_and_Conversion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215577F1">
      <w:pPr>
        <w:pStyle w:val="7"/>
        <w:spacing w:before="1"/>
        <w:ind w:left="1080"/>
      </w:pPr>
      <w:r>
        <w:fldChar w:fldCharType="begin"/>
      </w:r>
      <w:r>
        <w:instrText xml:space="preserve"> HYPERLINK "https://www.researchgate.net/publication/385265335_AI-Powered_Chatbots_in_Customer_Service_Impact_on_Brand_Loyalty_and_Conversion_Rates"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_Rates</w:t>
      </w:r>
      <w:r>
        <w:rPr>
          <w:color w:val="0000FF"/>
          <w:spacing w:val="-2"/>
          <w:u w:val="single" w:color="0000FF"/>
        </w:rPr>
        <w:fldChar w:fldCharType="end"/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600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35" w:hanging="425"/>
        <w:jc w:val="lef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4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9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4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19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63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08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53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98" w:hanging="425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619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"/>
      <w:lvlJc w:val="left"/>
      <w:pPr>
        <w:ind w:left="78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3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3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6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3" w:hanging="42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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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8C0A27"/>
    <w:rsid w:val="06C96327"/>
    <w:rsid w:val="091F2117"/>
    <w:rsid w:val="4C667CDD"/>
    <w:rsid w:val="54724EF3"/>
    <w:rsid w:val="7172232C"/>
    <w:rsid w:val="74FC60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8" w:right="88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8" w:hanging="25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39"/>
      <w:ind w:left="581" w:hanging="238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8">
    <w:name w:val="Title"/>
    <w:basedOn w:val="1"/>
    <w:qFormat/>
    <w:uiPriority w:val="1"/>
    <w:pPr>
      <w:ind w:left="88" w:right="88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01"/>
      <w:ind w:left="1080" w:hanging="360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1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80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2026-04-02T12:28:00Z</dcterms:created>
  <dc:creator>python-docx</dc:creator>
  <cp:lastModifiedBy>Priyanshi Mishra</cp:lastModifiedBy>
  <dcterms:modified xsi:type="dcterms:W3CDTF">2026-04-04T19:46:49Z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D:20260311215721+05'30'</vt:lpwstr>
  </property>
  <property fmtid="{D5CDD505-2E9C-101B-9397-08002B2CF9AE}" pid="7" name="KSOProductBuildVer">
    <vt:lpwstr>1033-12.2.0.23196</vt:lpwstr>
  </property>
  <property fmtid="{D5CDD505-2E9C-101B-9397-08002B2CF9AE}" pid="8" name="ICV">
    <vt:lpwstr>10ADE01ABE2F4D5AA625D3CF0A76B515_13</vt:lpwstr>
  </property>
</Properties>
</file>